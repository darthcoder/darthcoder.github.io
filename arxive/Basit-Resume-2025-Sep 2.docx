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63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78"/>
        <w:gridCol w:w="7085"/>
      </w:tblGrid>
      <w:tr w:rsidR="001612D7" w:rsidRPr="00007EF3" w14:paraId="4E8331B7" w14:textId="77777777" w:rsidTr="00770FD8">
        <w:trPr>
          <w:trHeight w:val="1608"/>
        </w:trPr>
        <w:tc>
          <w:tcPr>
            <w:tcW w:w="11363" w:type="dxa"/>
            <w:gridSpan w:val="2"/>
          </w:tcPr>
          <w:p w14:paraId="3FC678F2" w14:textId="7A3AB423" w:rsidR="001612D7" w:rsidRPr="00007EF3" w:rsidRDefault="00D31C77" w:rsidP="00D911B6">
            <w:pPr>
              <w:ind w:left="-112"/>
              <w:rPr>
                <w:rFonts w:ascii="Cambria" w:hAnsi="Cambria"/>
              </w:rPr>
            </w:pPr>
            <w:r w:rsidRPr="00007EF3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6EB4E8A6" wp14:editId="3775F7B3">
                      <wp:simplePos x="0" y="0"/>
                      <wp:positionH relativeFrom="column">
                        <wp:posOffset>3309758</wp:posOffset>
                      </wp:positionH>
                      <wp:positionV relativeFrom="paragraph">
                        <wp:posOffset>198948</wp:posOffset>
                      </wp:positionV>
                      <wp:extent cx="3506194" cy="500932"/>
                      <wp:effectExtent l="114300" t="76200" r="113665" b="7112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6194" cy="5009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noFill/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A94D3BF" w14:textId="77777777" w:rsidR="00581DDD" w:rsidRPr="00581DDD" w:rsidRDefault="00581DDD" w:rsidP="00581DD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val="en"/>
                                    </w:rPr>
                                  </w:pPr>
                                  <w:r w:rsidRPr="00581DDD">
                                    <w:rPr>
                                      <w:rFonts w:ascii="Cambria" w:hAnsi="Cambria"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val="en"/>
                                    </w:rPr>
                                    <w:t>ABDUL BASIT AHMAD</w:t>
                                  </w:r>
                                </w:p>
                                <w:p w14:paraId="7A09EBCD" w14:textId="3DC57135" w:rsidR="005B6953" w:rsidRPr="00846123" w:rsidRDefault="005B6953" w:rsidP="00B37EB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theme="minorHAnsi"/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B4E8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60.6pt;margin-top:15.65pt;width:276.1pt;height:39.4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" fillcolor="#b6dde8 [1304]" stroked="f" strokeweight=".5pt">
                      <v:shadow on="t" type="perspective" color="black" opacity="26214f" offset="0,0" matrix="66847f,,,66847f"/>
                      <v:textbox>
                        <w:txbxContent>
                          <w:p w14:paraId="5A94D3BF" w14:textId="77777777" w:rsidR="00581DDD" w:rsidRPr="00581DDD" w:rsidRDefault="00581DDD" w:rsidP="00581DDD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bCs/>
                                <w:sz w:val="48"/>
                                <w:szCs w:val="48"/>
                                <w:lang w:val="en"/>
                              </w:rPr>
                            </w:pPr>
                            <w:r w:rsidRPr="00581DDD">
                              <w:rPr>
                                <w:rFonts w:ascii="Cambria" w:hAnsi="Cambria" w:cstheme="minorHAnsi"/>
                                <w:b/>
                                <w:bCs/>
                                <w:sz w:val="48"/>
                                <w:szCs w:val="48"/>
                                <w:lang w:val="en"/>
                              </w:rPr>
                              <w:t>ABDUL BASIT AHMAD</w:t>
                            </w:r>
                          </w:p>
                          <w:p w14:paraId="7A09EBCD" w14:textId="3DC57135" w:rsidR="005B6953" w:rsidRPr="00846123" w:rsidRDefault="005B6953" w:rsidP="00B37EBF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 w:cstheme="minorHAnsi"/>
                                <w:b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468D" w:rsidRPr="00007EF3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4E885195" wp14:editId="1A5DE38B">
                      <wp:simplePos x="0" y="0"/>
                      <wp:positionH relativeFrom="column">
                        <wp:posOffset>-107051</wp:posOffset>
                      </wp:positionH>
                      <wp:positionV relativeFrom="paragraph">
                        <wp:posOffset>-2311</wp:posOffset>
                      </wp:positionV>
                      <wp:extent cx="2858077" cy="909114"/>
                      <wp:effectExtent l="0" t="0" r="0" b="5715"/>
                      <wp:wrapNone/>
                      <wp:docPr id="73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8077" cy="9091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57C96A" w14:textId="77777777" w:rsidR="00C459F0" w:rsidRDefault="00C459F0" w:rsidP="006551E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="Tahoma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02088DE" w14:textId="77777777" w:rsidR="00594FB1" w:rsidRPr="00594FB1" w:rsidRDefault="00594FB1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="Tahoma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 w:rsidRPr="00594FB1">
                                    <w:rPr>
                                      <w:rFonts w:ascii="Cambria" w:hAnsi="Cambria" w:cs="Tahoma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lang w:val="en-IN"/>
                                    </w:rPr>
                                    <w:t>“Seeking a leadership role in a dynamic organization to leverage expertise in banking operations, credit management, and digital innovation to drive growth, efficiency, and strategic transformation.”</w:t>
                                  </w:r>
                                </w:p>
                                <w:p w14:paraId="709A58E2" w14:textId="77777777" w:rsidR="001400F2" w:rsidRPr="00594FB1" w:rsidRDefault="001400F2" w:rsidP="006551E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 w:cs="Tahoma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85195" id="Text Box 73" o:spid="_x0000_s1027" type="#_x0000_t202" style="position:absolute;left:0;text-align:left;margin-left:-8.45pt;margin-top:-.2pt;width:225.05pt;height:71.6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" filled="f" stroked="f" strokeweight=".5pt">
                      <v:textbox>
                        <w:txbxContent>
                          <w:p w14:paraId="7A57C96A" w14:textId="77777777" w:rsidR="00C459F0" w:rsidRDefault="00C459F0" w:rsidP="006551E3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 w:cs="Tahom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02088DE" w14:textId="77777777" w:rsidR="00594FB1" w:rsidRPr="00594FB1" w:rsidRDefault="00594FB1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 w:cs="Tahom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94FB1">
                              <w:rPr>
                                <w:rFonts w:ascii="Cambria" w:hAnsi="Cambria" w:cs="Tahom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lang w:val="en-IN"/>
                              </w:rPr>
                              <w:t>“Seeking a leadership role in a dynamic organization to leverage expertise in banking operations, credit management, and digital innovation to drive growth, efficiency, and strategic transformation.”</w:t>
                            </w:r>
                          </w:p>
                          <w:p w14:paraId="709A58E2" w14:textId="77777777" w:rsidR="001400F2" w:rsidRPr="00594FB1" w:rsidRDefault="001400F2" w:rsidP="006551E3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 w:cs="Tahoma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16EF" w:rsidRPr="00007EF3">
              <w:rPr>
                <w:rFonts w:ascii="Cambria" w:hAnsi="Cambria"/>
              </w:rPr>
              <w:t xml:space="preserve">        </w:t>
            </w:r>
          </w:p>
        </w:tc>
      </w:tr>
      <w:tr w:rsidR="001612D7" w:rsidRPr="00007EF3" w14:paraId="58DCDCD0" w14:textId="77777777" w:rsidTr="008832CC">
        <w:trPr>
          <w:trHeight w:val="13272"/>
        </w:trPr>
        <w:tc>
          <w:tcPr>
            <w:tcW w:w="4278" w:type="dxa"/>
          </w:tcPr>
          <w:tbl>
            <w:tblPr>
              <w:tblStyle w:val="TableGrid"/>
              <w:tblW w:w="38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0"/>
              <w:gridCol w:w="3269"/>
            </w:tblGrid>
            <w:tr w:rsidR="001612D7" w:rsidRPr="00007EF3" w14:paraId="69914076" w14:textId="77777777" w:rsidTr="00770FD8">
              <w:trPr>
                <w:trHeight w:val="650"/>
              </w:trPr>
              <w:tc>
                <w:tcPr>
                  <w:tcW w:w="590" w:type="dxa"/>
                  <w:vAlign w:val="center"/>
                </w:tcPr>
                <w:p w14:paraId="1A1714E5" w14:textId="4E7484EE" w:rsidR="001612D7" w:rsidRPr="00007EF3" w:rsidRDefault="003E19AC" w:rsidP="003E19AC">
                  <w:pPr>
                    <w:rPr>
                      <w:rFonts w:ascii="Cambria" w:hAnsi="Cambria" w:cstheme="minorHAnsi"/>
                      <w:sz w:val="20"/>
                    </w:rPr>
                  </w:pPr>
                  <w:r w:rsidRPr="00007EF3">
                    <w:rPr>
                      <w:rFonts w:ascii="Cambria" w:hAnsi="Cambria" w:cstheme="minorHAnsi"/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671C8808" wp14:editId="4C6F0ED8">
                            <wp:simplePos x="0" y="0"/>
                            <wp:positionH relativeFrom="column">
                              <wp:posOffset>36830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2247900" cy="643890"/>
                            <wp:effectExtent l="0" t="0" r="0" b="3810"/>
                            <wp:wrapNone/>
                            <wp:docPr id="2006053839" name="Text Box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47900" cy="643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7D0BCCF" w14:textId="77777777" w:rsidR="00594FB1" w:rsidRPr="00594FB1" w:rsidRDefault="00594FB1" w:rsidP="003D629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Theme="majorHAnsi" w:hAnsi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IN"/>
                                          </w:rPr>
                                        </w:pPr>
                                        <w:r w:rsidRPr="00594FB1">
                                          <w:rPr>
                                            <w:rFonts w:asciiTheme="majorHAnsi" w:hAnsi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IN"/>
                                          </w:rPr>
                                          <w:t xml:space="preserve">+91- </w:t>
                                        </w:r>
                                        <w:bookmarkStart w:id="0" w:name="_Hlk190807959"/>
                                        <w:r w:rsidRPr="00594FB1">
                                          <w:rPr>
                                            <w:rFonts w:asciiTheme="majorHAnsi" w:hAnsi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"/>
                                          </w:rPr>
                                          <w:t xml:space="preserve">9507942901 </w:t>
                                        </w:r>
                                        <w:bookmarkStart w:id="1" w:name="_Hlk190807967"/>
                                        <w:bookmarkEnd w:id="0"/>
                                      </w:p>
                                      <w:p w14:paraId="56E58F06" w14:textId="52C3423B" w:rsidR="00846123" w:rsidRPr="00594FB1" w:rsidRDefault="00594FB1" w:rsidP="003D629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Theme="majorHAnsi" w:hAnsi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-IN"/>
                                          </w:rPr>
                                        </w:pPr>
                                        <w:hyperlink r:id="rId8" w:history="1">
                                          <w:r w:rsidRPr="00594FB1">
                                            <w:rPr>
                                              <w:rStyle w:val="Hyperlink"/>
                                              <w:rFonts w:asciiTheme="majorHAnsi" w:hAnsiTheme="majorHAns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18"/>
                                              <w:szCs w:val="18"/>
                                              <w:u w:val="none"/>
                                              <w:lang w:val="en"/>
                                            </w:rPr>
                                            <w:t>basit.005@gmail.com</w:t>
                                          </w:r>
                                        </w:hyperlink>
                                        <w:r w:rsidRPr="00594FB1">
                                          <w:rPr>
                                            <w:rFonts w:asciiTheme="majorHAnsi" w:hAnsi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18"/>
                                            <w:szCs w:val="18"/>
                                            <w:lang w:val="en"/>
                                          </w:rPr>
                                          <w:t xml:space="preserve"> | </w:t>
                                        </w:r>
                                        <w:hyperlink r:id="rId9" w:history="1">
                                          <w:r w:rsidRPr="00594FB1">
                                            <w:rPr>
                                              <w:rStyle w:val="Hyperlink"/>
                                              <w:rFonts w:asciiTheme="majorHAnsi" w:hAnsiTheme="majorHAns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18"/>
                                              <w:szCs w:val="18"/>
                                              <w:u w:val="none"/>
                                              <w:lang w:val="en"/>
                                            </w:rPr>
                                            <w:t>LinkedIn</w:t>
                                          </w:r>
                                        </w:hyperlink>
                                        <w:bookmarkEnd w:id="1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71C8808" id="Text Box 30" o:spid="_x0000_s1028" type="#_x0000_t202" style="position:absolute;margin-left:2.9pt;margin-top:3.4pt;width:177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" filled="f" stroked="f" strokeweight=".5pt">
                            <v:textbox>
                              <w:txbxContent>
                                <w:p w14:paraId="27D0BCCF" w14:textId="77777777" w:rsidR="00594FB1" w:rsidRPr="00594FB1" w:rsidRDefault="00594FB1" w:rsidP="003D629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 w:rsidRPr="00594FB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IN"/>
                                    </w:rPr>
                                    <w:t xml:space="preserve">+91- </w:t>
                                  </w:r>
                                  <w:bookmarkStart w:id="2" w:name="_Hlk190807959"/>
                                  <w:r w:rsidRPr="00594FB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"/>
                                    </w:rPr>
                                    <w:t xml:space="preserve">9507942901 </w:t>
                                  </w:r>
                                  <w:bookmarkStart w:id="3" w:name="_Hlk190807967"/>
                                  <w:bookmarkEnd w:id="2"/>
                                </w:p>
                                <w:p w14:paraId="56E58F06" w14:textId="52C3423B" w:rsidR="00846123" w:rsidRPr="00594FB1" w:rsidRDefault="00594FB1" w:rsidP="003D629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hyperlink r:id="rId10" w:history="1">
                                    <w:r w:rsidRPr="00594FB1">
                                      <w:rPr>
                                        <w:rStyle w:val="Hyperlink"/>
                                        <w:rFonts w:asciiTheme="maj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8"/>
                                        <w:szCs w:val="18"/>
                                        <w:u w:val="none"/>
                                        <w:lang w:val="en"/>
                                      </w:rPr>
                                      <w:t>basit.005@gmail.com</w:t>
                                    </w:r>
                                  </w:hyperlink>
                                  <w:r w:rsidRPr="00594FB1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18"/>
                                      <w:szCs w:val="18"/>
                                      <w:lang w:val="en"/>
                                    </w:rPr>
                                    <w:t xml:space="preserve"> | </w:t>
                                  </w:r>
                                  <w:hyperlink r:id="rId11" w:history="1">
                                    <w:r w:rsidRPr="00594FB1">
                                      <w:rPr>
                                        <w:rStyle w:val="Hyperlink"/>
                                        <w:rFonts w:asciiTheme="maj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8"/>
                                        <w:szCs w:val="18"/>
                                        <w:u w:val="none"/>
                                        <w:lang w:val="en"/>
                                      </w:rPr>
                                      <w:t>LinkedIn</w:t>
                                    </w:r>
                                  </w:hyperlink>
                                  <w:bookmarkEnd w:id="3"/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69" w:type="dxa"/>
                  <w:vAlign w:val="center"/>
                </w:tcPr>
                <w:p w14:paraId="6B2AF1F5" w14:textId="335FE9EE" w:rsidR="003E19AC" w:rsidRPr="00007EF3" w:rsidRDefault="003E19AC" w:rsidP="00D911B6">
                  <w:pPr>
                    <w:rPr>
                      <w:rFonts w:ascii="Cambria" w:hAnsi="Cambria" w:cstheme="minorHAnsi"/>
                      <w:sz w:val="20"/>
                    </w:rPr>
                  </w:pPr>
                </w:p>
              </w:tc>
            </w:tr>
            <w:tr w:rsidR="001612D7" w:rsidRPr="00007EF3" w14:paraId="30854AEF" w14:textId="77777777" w:rsidTr="00770FD8">
              <w:trPr>
                <w:trHeight w:val="442"/>
              </w:trPr>
              <w:tc>
                <w:tcPr>
                  <w:tcW w:w="590" w:type="dxa"/>
                  <w:vAlign w:val="center"/>
                </w:tcPr>
                <w:p w14:paraId="0462D466" w14:textId="1559F3B7" w:rsidR="00770FD8" w:rsidRPr="00A046D7" w:rsidRDefault="00770FD8" w:rsidP="00DD416A">
                  <w:pPr>
                    <w:rPr>
                      <w:rFonts w:ascii="Cambria" w:hAnsi="Cambria" w:cstheme="minorHAnsi"/>
                      <w:sz w:val="10"/>
                      <w:szCs w:val="10"/>
                    </w:rPr>
                  </w:pPr>
                </w:p>
              </w:tc>
              <w:tc>
                <w:tcPr>
                  <w:tcW w:w="3269" w:type="dxa"/>
                  <w:vAlign w:val="center"/>
                </w:tcPr>
                <w:p w14:paraId="5E7B0540" w14:textId="013B92DC" w:rsidR="00770FD8" w:rsidRPr="00007EF3" w:rsidRDefault="00770FD8" w:rsidP="00D911B6">
                  <w:pPr>
                    <w:rPr>
                      <w:rFonts w:ascii="Cambria" w:hAnsi="Cambria" w:cstheme="minorHAnsi"/>
                      <w:sz w:val="20"/>
                    </w:rPr>
                  </w:pPr>
                </w:p>
              </w:tc>
            </w:tr>
          </w:tbl>
          <w:p w14:paraId="768B75F9" w14:textId="51F1F3A0" w:rsidR="001612D7" w:rsidRPr="00007EF3" w:rsidRDefault="001612D7" w:rsidP="008832CC">
            <w:pPr>
              <w:pBdr>
                <w:bottom w:val="dotted" w:sz="8" w:space="1" w:color="058DD8"/>
              </w:pBdr>
              <w:spacing w:after="120"/>
              <w:rPr>
                <w:rFonts w:ascii="Cambria" w:hAnsi="Cambria"/>
                <w:b/>
                <w:color w:val="003152"/>
              </w:rPr>
            </w:pPr>
            <w:r w:rsidRPr="00007EF3">
              <w:rPr>
                <w:rFonts w:ascii="Cambria" w:hAnsi="Cambria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6F44896" wp14:editId="28E0B1A1">
                      <wp:extent cx="249382" cy="227957"/>
                      <wp:effectExtent l="0" t="0" r="17780" b="2032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9B2E37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4bacc6 [3208]" strokecolor="#091a1e [488]" strokeweight="2pt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104040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104040" w:rsidRPr="00956D00">
              <w:rPr>
                <w:rFonts w:ascii="Cambria" w:hAnsi="Cambria"/>
                <w:b/>
                <w:sz w:val="20"/>
                <w:szCs w:val="20"/>
              </w:rPr>
              <w:t>CORE COMPETENCIES</w:t>
            </w:r>
          </w:p>
          <w:p w14:paraId="5F39CA04" w14:textId="77777777" w:rsidR="001612D7" w:rsidRPr="00007EF3" w:rsidRDefault="001612D7" w:rsidP="0090589D">
            <w:pPr>
              <w:jc w:val="center"/>
              <w:rPr>
                <w:rFonts w:ascii="Cambria" w:hAnsi="Cambria"/>
                <w:noProof/>
                <w:sz w:val="2"/>
              </w:rPr>
            </w:pPr>
          </w:p>
          <w:p w14:paraId="4707DF55" w14:textId="77777777" w:rsidR="001612D7" w:rsidRPr="00007EF3" w:rsidRDefault="001612D7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5A1414CD" wp14:editId="4ECC07F5">
                      <wp:extent cx="2476500" cy="304800"/>
                      <wp:effectExtent l="0" t="0" r="0" b="0"/>
                      <wp:docPr id="256" name="Rounded Rectangle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304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560E23" w14:textId="4A5AB5D0" w:rsidR="00515657" w:rsidRPr="00594FB1" w:rsidRDefault="00594FB1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  <w:t>API Integration &amp; Automation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1414CD" id="Rounded Rectangle 256" o:spid="_x0000_s1029" style="width:195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" fillcolor="#92cddc [1944]" stroked="f" strokeweight="1pt">
                      <v:stroke joinstyle="miter"/>
                      <v:textbox>
                        <w:txbxContent>
                          <w:p w14:paraId="64560E23" w14:textId="4A5AB5D0" w:rsidR="00515657" w:rsidRPr="00594FB1" w:rsidRDefault="00594FB1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  <w:t>API Integration &amp; Automation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9C084E7" w14:textId="77777777" w:rsidR="00735FB9" w:rsidRPr="00007EF3" w:rsidRDefault="001612D7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12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6EB27819" wp14:editId="1DB6A38D">
                      <wp:extent cx="2476500" cy="297180"/>
                      <wp:effectExtent l="0" t="0" r="0" b="7620"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2971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FFB299" w14:textId="77777777" w:rsidR="00594FB1" w:rsidRPr="00594FB1" w:rsidRDefault="00594FB1" w:rsidP="00594FB1">
                                  <w:pPr>
                                    <w:spacing w:after="0" w:line="240" w:lineRule="auto"/>
                                    <w:ind w:left="360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  <w:t>Customer Relationship Management</w:t>
                                  </w:r>
                                </w:p>
                                <w:p w14:paraId="6522AD1D" w14:textId="77777777" w:rsidR="00515657" w:rsidRPr="00005F6A" w:rsidRDefault="00515657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B27819" id="Rounded Rectangle 12" o:spid="_x0000_s1030" style="width:195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" fillcolor="#92cddc [1944]" stroked="f" strokeweight="1pt">
                      <v:stroke joinstyle="miter"/>
                      <v:textbox>
                        <w:txbxContent>
                          <w:p w14:paraId="4BFFB299" w14:textId="77777777" w:rsidR="00594FB1" w:rsidRPr="00594FB1" w:rsidRDefault="00594FB1" w:rsidP="00594FB1">
                            <w:pPr>
                              <w:spacing w:after="0" w:line="240" w:lineRule="auto"/>
                              <w:ind w:left="360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  <w:t>Customer Relationship Management</w:t>
                            </w:r>
                          </w:p>
                          <w:p w14:paraId="6522AD1D" w14:textId="77777777" w:rsidR="00515657" w:rsidRPr="00005F6A" w:rsidRDefault="00515657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1D096DB1" wp14:editId="1A23460A">
                      <wp:extent cx="2476500" cy="289560"/>
                      <wp:effectExtent l="0" t="0" r="0" b="0"/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2895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0D77B7" w14:textId="75A11BDB" w:rsidR="00594FB1" w:rsidRPr="00594FB1" w:rsidRDefault="00594FB1" w:rsidP="00594FB1">
                                  <w:pPr>
                                    <w:spacing w:after="0" w:line="240" w:lineRule="auto"/>
                                    <w:ind w:left="360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  <w:t>Fraud Detection &amp; Prevention</w:t>
                                  </w:r>
                                </w:p>
                                <w:p w14:paraId="1656C9E8" w14:textId="77777777" w:rsidR="00515657" w:rsidRPr="0065146B" w:rsidRDefault="00515657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D096DB1" id="Rounded Rectangle 15" o:spid="_x0000_s1031" style="width:195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" fillcolor="#92cddc [1944]" stroked="f" strokeweight="1pt">
                      <v:stroke joinstyle="miter"/>
                      <v:textbox>
                        <w:txbxContent>
                          <w:p w14:paraId="550D77B7" w14:textId="75A11BDB" w:rsidR="00594FB1" w:rsidRPr="00594FB1" w:rsidRDefault="00594FB1" w:rsidP="00594FB1">
                            <w:pPr>
                              <w:spacing w:after="0" w:line="240" w:lineRule="auto"/>
                              <w:ind w:left="360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  <w:t>Fraud Detection &amp; Prevention</w:t>
                            </w:r>
                          </w:p>
                          <w:p w14:paraId="1656C9E8" w14:textId="77777777" w:rsidR="00515657" w:rsidRPr="0065146B" w:rsidRDefault="00515657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FDCD275" w14:textId="77777777" w:rsidR="001F2C01" w:rsidRPr="00007EF3" w:rsidRDefault="00735FB9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12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0A5E8F3C" wp14:editId="4ADE69D2">
                      <wp:extent cx="2476500" cy="277792"/>
                      <wp:effectExtent l="0" t="0" r="0" b="8255"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27779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4EBA98" w14:textId="77777777" w:rsidR="00594FB1" w:rsidRPr="00594FB1" w:rsidRDefault="00594FB1" w:rsidP="00594FB1">
                                  <w:pPr>
                                    <w:spacing w:after="0" w:line="240" w:lineRule="auto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  <w:t>Credit Management</w:t>
                                  </w:r>
                                  <w:r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  <w:t xml:space="preserve"> &amp; </w:t>
                                  </w: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  <w:t>Banking Operations</w:t>
                                  </w:r>
                                </w:p>
                                <w:p w14:paraId="1CE555C5" w14:textId="77777777" w:rsidR="00515657" w:rsidRPr="0065146B" w:rsidRDefault="00515657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5E8F3C" id="Rounded Rectangle 18" o:spid="_x0000_s1032" style="width:195pt;height:2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" fillcolor="#92cddc [1944]" stroked="f" strokeweight="1pt">
                      <v:stroke joinstyle="miter"/>
                      <v:textbox>
                        <w:txbxContent>
                          <w:p w14:paraId="5E4EBA98" w14:textId="77777777" w:rsidR="00594FB1" w:rsidRPr="00594FB1" w:rsidRDefault="00594FB1" w:rsidP="00594FB1">
                            <w:pPr>
                              <w:spacing w:after="0" w:line="240" w:lineRule="auto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  <w:t>Credit Management</w:t>
                            </w:r>
                            <w:r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  <w:t>Banking Operations</w:t>
                            </w:r>
                          </w:p>
                          <w:p w14:paraId="1CE555C5" w14:textId="77777777" w:rsidR="00515657" w:rsidRPr="0065146B" w:rsidRDefault="00515657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EED2CAD" w14:textId="77777777" w:rsidR="001F2C01" w:rsidRPr="00007EF3" w:rsidRDefault="001F2C01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12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5933BA4A" wp14:editId="5CCDA678">
                      <wp:extent cx="2476500" cy="290706"/>
                      <wp:effectExtent l="0" t="0" r="0" b="0"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290706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B1889F" w14:textId="77777777" w:rsidR="00594FB1" w:rsidRPr="00594FB1" w:rsidRDefault="00594FB1" w:rsidP="00594FB1">
                                  <w:pPr>
                                    <w:pStyle w:val="ListParagraph"/>
                                    <w:tabs>
                                      <w:tab w:val="left" w:pos="4050"/>
                                    </w:tabs>
                                    <w:spacing w:after="0" w:line="240" w:lineRule="auto"/>
                                    <w:ind w:left="360"/>
                                    <w:jc w:val="both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  <w:t>Product &amp; Process Optimization</w:t>
                                  </w:r>
                                </w:p>
                                <w:p w14:paraId="5C633D85" w14:textId="77777777" w:rsidR="00515657" w:rsidRPr="00594FB1" w:rsidRDefault="00515657" w:rsidP="00266E2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33BA4A" id="Rounded Rectangle 17" o:spid="_x0000_s1033" style="width:195pt;height:2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" fillcolor="#92cddc [1944]" stroked="f" strokeweight="1pt">
                      <v:stroke joinstyle="miter"/>
                      <v:textbox>
                        <w:txbxContent>
                          <w:p w14:paraId="42B1889F" w14:textId="77777777" w:rsidR="00594FB1" w:rsidRPr="00594FB1" w:rsidRDefault="00594FB1" w:rsidP="00594FB1">
                            <w:pPr>
                              <w:pStyle w:val="ListParagraph"/>
                              <w:tabs>
                                <w:tab w:val="left" w:pos="4050"/>
                              </w:tabs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  <w:t>Product &amp; Process Optimization</w:t>
                            </w:r>
                          </w:p>
                          <w:p w14:paraId="5C633D85" w14:textId="77777777" w:rsidR="00515657" w:rsidRPr="00594FB1" w:rsidRDefault="00515657" w:rsidP="00266E24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2B93A13" w14:textId="15317082" w:rsidR="00473C4E" w:rsidRPr="00007EF3" w:rsidRDefault="001F2C01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12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2E820DF8" wp14:editId="1F50E65F">
                      <wp:extent cx="2476500" cy="277793"/>
                      <wp:effectExtent l="0" t="0" r="0" b="8255"/>
                      <wp:docPr id="25" name="Rounded 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277793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7413A3" w14:textId="6FD3109D" w:rsidR="00515657" w:rsidRPr="0065146B" w:rsidRDefault="00594FB1" w:rsidP="00473C4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</w:rPr>
                                    <w:t>Project Management and Execution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820DF8" id="Rounded Rectangle 25" o:spid="_x0000_s1034" style="width:195pt;height:2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" fillcolor="#92cddc [1944]" stroked="f" strokeweight="1pt">
                      <v:stroke joinstyle="miter"/>
                      <v:textbox>
                        <w:txbxContent>
                          <w:p w14:paraId="257413A3" w14:textId="6FD3109D" w:rsidR="00515657" w:rsidRPr="0065146B" w:rsidRDefault="00594FB1" w:rsidP="00473C4E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  <w:t>Project Management and Execution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0EF33241" w14:textId="2A025F7D" w:rsidR="006E1CAB" w:rsidRDefault="00770FD8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12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091ED879" wp14:editId="75978EA2">
                      <wp:extent cx="2476500" cy="283580"/>
                      <wp:effectExtent l="0" t="0" r="0" b="2540"/>
                      <wp:docPr id="24" name="Rounded 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2835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F968F3" w14:textId="77777777" w:rsidR="00594FB1" w:rsidRPr="00594FB1" w:rsidRDefault="00594FB1" w:rsidP="00594FB1">
                                  <w:pPr>
                                    <w:pStyle w:val="ListParagraph"/>
                                    <w:tabs>
                                      <w:tab w:val="left" w:pos="4050"/>
                                    </w:tabs>
                                    <w:spacing w:after="0" w:line="240" w:lineRule="auto"/>
                                    <w:ind w:left="360"/>
                                    <w:jc w:val="both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  <w:t>Digital Lending &amp; Fintech Integration</w:t>
                                  </w:r>
                                </w:p>
                                <w:p w14:paraId="41C76063" w14:textId="77777777" w:rsidR="00515657" w:rsidRPr="00594FB1" w:rsidRDefault="00515657" w:rsidP="00266E2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1ED879" id="Rounded Rectangle 24" o:spid="_x0000_s1035" style="width:195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" fillcolor="#92cddc [1944]" stroked="f" strokeweight="1pt">
                      <v:stroke joinstyle="miter"/>
                      <v:textbox>
                        <w:txbxContent>
                          <w:p w14:paraId="1BF968F3" w14:textId="77777777" w:rsidR="00594FB1" w:rsidRPr="00594FB1" w:rsidRDefault="00594FB1" w:rsidP="00594FB1">
                            <w:pPr>
                              <w:pStyle w:val="ListParagraph"/>
                              <w:tabs>
                                <w:tab w:val="left" w:pos="4050"/>
                              </w:tabs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  <w:t>Digital Lending &amp; Fintech Integration</w:t>
                            </w:r>
                          </w:p>
                          <w:p w14:paraId="41C76063" w14:textId="77777777" w:rsidR="00515657" w:rsidRPr="00594FB1" w:rsidRDefault="00515657" w:rsidP="00266E24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37D943E0" w14:textId="1FC91750" w:rsidR="00E75DD2" w:rsidRDefault="00005F6A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6"/>
                <w:szCs w:val="6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22CFD6E2" wp14:editId="09E54AEA">
                      <wp:extent cx="2476500" cy="306729"/>
                      <wp:effectExtent l="0" t="0" r="0" b="0"/>
                      <wp:docPr id="397186714" name="Rounded 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306729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5FFCB1E" w14:textId="77777777" w:rsidR="00594FB1" w:rsidRPr="00594FB1" w:rsidRDefault="00594FB1" w:rsidP="00594FB1">
                                  <w:pPr>
                                    <w:pStyle w:val="ListParagraph"/>
                                    <w:tabs>
                                      <w:tab w:val="left" w:pos="4050"/>
                                    </w:tabs>
                                    <w:spacing w:after="0" w:line="240" w:lineRule="auto"/>
                                    <w:ind w:left="360"/>
                                    <w:jc w:val="both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  <w:t>Risk Assessment &amp; Compliance</w:t>
                                  </w:r>
                                </w:p>
                                <w:p w14:paraId="016D7B66" w14:textId="77777777" w:rsidR="00005F6A" w:rsidRPr="00594FB1" w:rsidRDefault="00005F6A" w:rsidP="00005F6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CFD6E2" id="_x0000_s1036" style="width:19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" fillcolor="#92cddc [1944]" stroked="f" strokeweight="1pt">
                      <v:stroke joinstyle="miter"/>
                      <v:textbox>
                        <w:txbxContent>
                          <w:p w14:paraId="75FFCB1E" w14:textId="77777777" w:rsidR="00594FB1" w:rsidRPr="00594FB1" w:rsidRDefault="00594FB1" w:rsidP="00594FB1">
                            <w:pPr>
                              <w:pStyle w:val="ListParagraph"/>
                              <w:tabs>
                                <w:tab w:val="left" w:pos="4050"/>
                              </w:tabs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  <w:t>Risk Assessment &amp; Compliance</w:t>
                            </w:r>
                          </w:p>
                          <w:p w14:paraId="016D7B66" w14:textId="77777777" w:rsidR="00005F6A" w:rsidRPr="00594FB1" w:rsidRDefault="00005F6A" w:rsidP="00005F6A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CFA3CFB" w14:textId="1067024C" w:rsidR="00E75DD2" w:rsidRDefault="0065146B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6"/>
                <w:szCs w:val="6"/>
              </w:rPr>
            </w:pPr>
            <w:r w:rsidRPr="00007EF3">
              <w:rPr>
                <w:rFonts w:ascii="Cambria" w:eastAsia="Calibri" w:hAnsi="Cambria" w:cs="Times New Roman"/>
                <w:noProof/>
              </w:rPr>
              <mc:AlternateContent>
                <mc:Choice Requires="wps">
                  <w:drawing>
                    <wp:inline distT="0" distB="0" distL="0" distR="0" wp14:anchorId="5ACFD26F" wp14:editId="2159E603">
                      <wp:extent cx="2476500" cy="277792"/>
                      <wp:effectExtent l="0" t="0" r="0" b="8255"/>
                      <wp:docPr id="362128091" name="Rounded 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27779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13FCF6" w14:textId="77777777" w:rsidR="00594FB1" w:rsidRPr="00594FB1" w:rsidRDefault="00594FB1" w:rsidP="00594FB1">
                                  <w:pPr>
                                    <w:tabs>
                                      <w:tab w:val="left" w:pos="4050"/>
                                    </w:tabs>
                                    <w:spacing w:after="0" w:line="240" w:lineRule="auto"/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594FB1">
                                    <w:rPr>
                                      <w:rFonts w:ascii="Cambria" w:eastAsia="Calibri" w:hAnsi="Cambria" w:cstheme="majorHAnsi"/>
                                      <w:b/>
                                      <w:iCs/>
                                      <w:sz w:val="18"/>
                                      <w:szCs w:val="18"/>
                                    </w:rPr>
                                    <w:t>Business Growth &amp; Portfolio Management</w:t>
                                  </w:r>
                                </w:p>
                                <w:p w14:paraId="1BDC630E" w14:textId="77777777" w:rsidR="00594FB1" w:rsidRPr="0065146B" w:rsidRDefault="00594FB1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  <w:p w14:paraId="70D0C2F6" w14:textId="77777777" w:rsidR="00594FB1" w:rsidRPr="0065146B" w:rsidRDefault="00594FB1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  <w:p w14:paraId="489CBC7A" w14:textId="77777777" w:rsidR="0065146B" w:rsidRPr="0065146B" w:rsidRDefault="0065146B" w:rsidP="00594FB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eastAsia="Calibri" w:hAnsi="Cambria" w:cstheme="majorHAnsi"/>
                                      <w:b/>
                                      <w:bCs/>
                                      <w:iCs/>
                                      <w:sz w:val="18"/>
                                      <w:szCs w:val="18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CFD26F" id="_x0000_s1037" style="width:195pt;height:2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" fillcolor="#92cddc [1944]" stroked="f" strokeweight="1pt">
                      <v:stroke joinstyle="miter"/>
                      <v:textbox>
                        <w:txbxContent>
                          <w:p w14:paraId="6A13FCF6" w14:textId="77777777" w:rsidR="00594FB1" w:rsidRPr="00594FB1" w:rsidRDefault="00594FB1" w:rsidP="00594FB1">
                            <w:pPr>
                              <w:tabs>
                                <w:tab w:val="left" w:pos="4050"/>
                              </w:tabs>
                              <w:spacing w:after="0" w:line="240" w:lineRule="auto"/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</w:pPr>
                            <w:r w:rsidRPr="00594FB1">
                              <w:rPr>
                                <w:rFonts w:ascii="Cambria" w:eastAsia="Calibri" w:hAnsi="Cambria" w:cstheme="majorHAnsi"/>
                                <w:b/>
                                <w:iCs/>
                                <w:sz w:val="18"/>
                                <w:szCs w:val="18"/>
                              </w:rPr>
                              <w:t>Business Growth &amp; Portfolio Management</w:t>
                            </w:r>
                          </w:p>
                          <w:p w14:paraId="1BDC630E" w14:textId="77777777" w:rsidR="00594FB1" w:rsidRPr="0065146B" w:rsidRDefault="00594FB1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70D0C2F6" w14:textId="77777777" w:rsidR="00594FB1" w:rsidRPr="0065146B" w:rsidRDefault="00594FB1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489CBC7A" w14:textId="77777777" w:rsidR="0065146B" w:rsidRPr="0065146B" w:rsidRDefault="0065146B" w:rsidP="00594FB1">
                            <w:pPr>
                              <w:spacing w:after="0" w:line="240" w:lineRule="auto"/>
                              <w:jc w:val="center"/>
                              <w:rPr>
                                <w:rFonts w:ascii="Cambria" w:eastAsia="Calibri" w:hAnsi="Cambria" w:cstheme="majorHAnsi"/>
                                <w:b/>
                                <w:bCs/>
                                <w:iCs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64E95503" w14:textId="77777777" w:rsidR="0065146B" w:rsidRDefault="0065146B" w:rsidP="00594FB1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6"/>
                <w:szCs w:val="6"/>
              </w:rPr>
            </w:pPr>
          </w:p>
          <w:p w14:paraId="53DA02C5" w14:textId="77777777" w:rsidR="0065146B" w:rsidRPr="00174B52" w:rsidRDefault="0065146B" w:rsidP="00005F6A">
            <w:pPr>
              <w:spacing w:line="276" w:lineRule="auto"/>
              <w:contextualSpacing/>
              <w:jc w:val="center"/>
              <w:rPr>
                <w:rFonts w:ascii="Cambria" w:eastAsia="Calibri" w:hAnsi="Cambria" w:cs="Times New Roman"/>
                <w:sz w:val="6"/>
                <w:szCs w:val="6"/>
              </w:rPr>
            </w:pPr>
          </w:p>
          <w:p w14:paraId="7D4438A2" w14:textId="7601766C" w:rsidR="00A65A97" w:rsidRPr="00AC0C81" w:rsidRDefault="00A54E30" w:rsidP="00181937">
            <w:pPr>
              <w:pBdr>
                <w:bottom w:val="dotted" w:sz="8" w:space="1" w:color="058DD8"/>
              </w:pBdr>
              <w:rPr>
                <w:rFonts w:ascii="Cambria" w:hAnsi="Cambria"/>
                <w:b/>
                <w:color w:val="003152"/>
                <w:lang w:val="en-IN"/>
              </w:rPr>
            </w:pPr>
            <w:r w:rsidRPr="00007EF3">
              <w:rPr>
                <w:rFonts w:ascii="Cambria" w:hAnsi="Cambria"/>
                <w:b/>
                <w:noProof/>
                <w:color w:val="C7A163"/>
              </w:rPr>
              <mc:AlternateContent>
                <mc:Choice Requires="wpg">
                  <w:drawing>
                    <wp:inline distT="0" distB="0" distL="0" distR="0" wp14:anchorId="1F16663E" wp14:editId="25300FE6">
                      <wp:extent cx="230588" cy="211119"/>
                      <wp:effectExtent l="38100" t="0" r="55245" b="17780"/>
                      <wp:docPr id="75" name="Group 3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CD7068B-9159-424F-9E9D-1A44F769C2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88" cy="211119"/>
                                <a:chOff x="0" y="0"/>
                                <a:chExt cx="296863" cy="271463"/>
                              </a:xfr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</wpg:grpSpPr>
                            <wps:wsp>
                              <wps:cNvPr id="76" name="Rectangle 76">
                                <a:extLst>
                                  <a:ext uri="{FF2B5EF4-FFF2-40B4-BE49-F238E27FC236}">
                                    <a16:creationId xmlns:a16="http://schemas.microsoft.com/office/drawing/2014/main" id="{1925F741-D5CB-234F-9023-71BDFE630213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77" name="Rectangle 77">
                                <a:extLst>
                                  <a:ext uri="{FF2B5EF4-FFF2-40B4-BE49-F238E27FC236}">
                                    <a16:creationId xmlns:a16="http://schemas.microsoft.com/office/drawing/2014/main" id="{479D3675-DA69-B64A-92A7-E6031CAC00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78" name="Rectangle 78">
                                <a:extLst>
                                  <a:ext uri="{FF2B5EF4-FFF2-40B4-BE49-F238E27FC236}">
                                    <a16:creationId xmlns:a16="http://schemas.microsoft.com/office/drawing/2014/main" id="{40E94B94-6C62-E548-9925-7B0CCDAD018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79" name="Rectangle 79">
                                <a:extLst>
                                  <a:ext uri="{FF2B5EF4-FFF2-40B4-BE49-F238E27FC236}">
                                    <a16:creationId xmlns:a16="http://schemas.microsoft.com/office/drawing/2014/main" id="{3A978517-67D2-E647-9A39-F64A46C1E9F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80" name="Freeform 80">
                                <a:extLst>
                                  <a:ext uri="{FF2B5EF4-FFF2-40B4-BE49-F238E27FC236}">
                                    <a16:creationId xmlns:a16="http://schemas.microsoft.com/office/drawing/2014/main" id="{EC8F070E-8057-724D-A260-8C13B224DBC9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DD41E4" id="Group 301" o:spid="_x0000_s1026" style="width:18.15pt;height:16.6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">
                      <v:rect id="Rectangle 76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/>
                      <v:rect id="Rectangle 77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" filled="f" stroked="f"/>
                      <v:rect id="Rectangle 78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65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" filled="f" stroked="f"/>
                      <v:rect id="Rectangle 79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" filled="f" stroked="f"/>
                      <v:shape id="Freeform 80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" path="m162,25r-36,l81,59,59,48,,96r,15l60,62,83,74,131,37r35,l187,16,187,,162,25xe" filled="f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 w:rsidR="00E92E98" w:rsidRPr="00515657">
              <w:rPr>
                <w:rFonts w:ascii="Cambria" w:hAnsi="Cambria"/>
                <w:b/>
                <w:color w:val="000000" w:themeColor="text1"/>
                <w:sz w:val="20"/>
                <w:szCs w:val="20"/>
                <w:lang w:val="en-IN"/>
              </w:rPr>
              <w:t xml:space="preserve">ACADEMIA </w:t>
            </w:r>
          </w:p>
          <w:p w14:paraId="56D7F47A" w14:textId="77777777" w:rsidR="001400F2" w:rsidRDefault="001400F2" w:rsidP="00181937">
            <w:pPr>
              <w:pBdr>
                <w:bottom w:val="single" w:sz="4" w:space="1" w:color="auto"/>
              </w:pBdr>
              <w:rPr>
                <w:rFonts w:ascii="Cambria" w:hAnsi="Cambria"/>
                <w:sz w:val="6"/>
                <w:szCs w:val="6"/>
                <w:lang w:val="en-IN"/>
              </w:rPr>
            </w:pPr>
          </w:p>
          <w:p w14:paraId="7CBBBAA8" w14:textId="77777777" w:rsidR="00181937" w:rsidRPr="00181937" w:rsidRDefault="00181937" w:rsidP="00181937">
            <w:pPr>
              <w:pBdr>
                <w:bottom w:val="single" w:sz="4" w:space="1" w:color="auto"/>
              </w:pBdr>
              <w:rPr>
                <w:rFonts w:ascii="Cambria" w:hAnsi="Cambria"/>
                <w:sz w:val="10"/>
                <w:szCs w:val="10"/>
              </w:rPr>
            </w:pPr>
          </w:p>
          <w:p w14:paraId="5FF962E5" w14:textId="4EC528D1" w:rsidR="00D72399" w:rsidRPr="00594FB1" w:rsidRDefault="00594FB1" w:rsidP="00181937">
            <w:pPr>
              <w:pStyle w:val="ListParagraph"/>
              <w:numPr>
                <w:ilvl w:val="0"/>
                <w:numId w:val="417"/>
              </w:numPr>
              <w:pBdr>
                <w:bottom w:val="single" w:sz="4" w:space="1" w:color="auto"/>
              </w:pBdr>
              <w:rPr>
                <w:rFonts w:ascii="Cambria" w:hAnsi="Cambria"/>
                <w:sz w:val="18"/>
                <w:szCs w:val="18"/>
              </w:rPr>
            </w:pPr>
            <w:r w:rsidRPr="00594FB1">
              <w:rPr>
                <w:rFonts w:ascii="Cambria" w:hAnsi="Cambria"/>
                <w:b/>
                <w:bCs/>
                <w:sz w:val="18"/>
                <w:szCs w:val="18"/>
              </w:rPr>
              <w:t>Indian Institute of Technology (IIT), Kanpur</w:t>
            </w:r>
            <w:r w:rsidRPr="00594FB1">
              <w:rPr>
                <w:rFonts w:ascii="Cambria" w:hAnsi="Cambria"/>
                <w:sz w:val="18"/>
                <w:szCs w:val="18"/>
              </w:rPr>
              <w:t xml:space="preserve"> — Dual Degree (B. Tech &amp; M. Tech) in </w:t>
            </w:r>
            <w:r w:rsidRPr="00594FB1">
              <w:rPr>
                <w:rFonts w:ascii="Cambria" w:hAnsi="Cambria"/>
                <w:b/>
                <w:bCs/>
                <w:sz w:val="18"/>
                <w:szCs w:val="18"/>
              </w:rPr>
              <w:t>Mechanical Engineering</w:t>
            </w:r>
            <w:r w:rsidRPr="00594FB1">
              <w:rPr>
                <w:rFonts w:ascii="Cambria" w:hAnsi="Cambria"/>
                <w:sz w:val="18"/>
                <w:szCs w:val="18"/>
              </w:rPr>
              <w:t>: May 2011, Kanpur</w:t>
            </w:r>
          </w:p>
          <w:p w14:paraId="1618C346" w14:textId="77777777" w:rsidR="00D72399" w:rsidRDefault="00D72399" w:rsidP="00F81437">
            <w:pPr>
              <w:pBdr>
                <w:bottom w:val="single" w:sz="4" w:space="1" w:color="auto"/>
              </w:pBdr>
              <w:rPr>
                <w:rFonts w:ascii="Cambria" w:hAnsi="Cambria"/>
                <w:sz w:val="6"/>
                <w:szCs w:val="6"/>
                <w:lang w:val="en-IN"/>
              </w:rPr>
            </w:pPr>
          </w:p>
          <w:p w14:paraId="034F1382" w14:textId="77777777" w:rsidR="00D72399" w:rsidRDefault="00D72399" w:rsidP="00F81437">
            <w:pPr>
              <w:pBdr>
                <w:bottom w:val="single" w:sz="4" w:space="1" w:color="auto"/>
              </w:pBdr>
              <w:rPr>
                <w:rFonts w:ascii="Cambria" w:hAnsi="Cambria"/>
                <w:sz w:val="6"/>
                <w:szCs w:val="6"/>
                <w:lang w:val="en-IN"/>
              </w:rPr>
            </w:pPr>
          </w:p>
          <w:p w14:paraId="62BB3838" w14:textId="77777777" w:rsidR="00D72399" w:rsidRDefault="00D72399" w:rsidP="00F81437">
            <w:pPr>
              <w:pBdr>
                <w:bottom w:val="single" w:sz="4" w:space="1" w:color="auto"/>
              </w:pBdr>
              <w:rPr>
                <w:rFonts w:ascii="Cambria" w:hAnsi="Cambria"/>
                <w:sz w:val="6"/>
                <w:szCs w:val="6"/>
                <w:lang w:val="en-IN"/>
              </w:rPr>
            </w:pPr>
          </w:p>
          <w:p w14:paraId="6527E7F4" w14:textId="77777777" w:rsidR="00D72399" w:rsidRDefault="00D72399" w:rsidP="00F81437">
            <w:pPr>
              <w:pBdr>
                <w:bottom w:val="single" w:sz="4" w:space="1" w:color="auto"/>
              </w:pBdr>
              <w:rPr>
                <w:rFonts w:ascii="Cambria" w:hAnsi="Cambria"/>
                <w:sz w:val="6"/>
                <w:szCs w:val="6"/>
                <w:lang w:val="en-IN"/>
              </w:rPr>
            </w:pPr>
          </w:p>
          <w:p w14:paraId="3FDBBC29" w14:textId="77777777" w:rsidR="001400F2" w:rsidRDefault="001400F2" w:rsidP="00F81437">
            <w:pPr>
              <w:pBdr>
                <w:bottom w:val="single" w:sz="4" w:space="1" w:color="auto"/>
              </w:pBdr>
              <w:rPr>
                <w:rFonts w:ascii="Cambria" w:hAnsi="Cambria"/>
                <w:sz w:val="6"/>
                <w:szCs w:val="6"/>
                <w:lang w:val="en-IN"/>
              </w:rPr>
            </w:pPr>
          </w:p>
          <w:p w14:paraId="340E64BD" w14:textId="77777777" w:rsidR="001400F2" w:rsidRPr="00174B52" w:rsidRDefault="001400F2" w:rsidP="00F81437">
            <w:pPr>
              <w:pBdr>
                <w:bottom w:val="single" w:sz="4" w:space="1" w:color="auto"/>
              </w:pBdr>
              <w:rPr>
                <w:rFonts w:ascii="Cambria" w:hAnsi="Cambria"/>
                <w:sz w:val="6"/>
                <w:szCs w:val="6"/>
                <w:lang w:val="en-IN"/>
              </w:rPr>
            </w:pPr>
          </w:p>
          <w:p w14:paraId="7BBA43F6" w14:textId="262859BF" w:rsidR="002B01EA" w:rsidRPr="00AD67B6" w:rsidRDefault="00846123" w:rsidP="00AD67B6">
            <w:pPr>
              <w:pBdr>
                <w:bottom w:val="single" w:sz="4" w:space="1" w:color="auto"/>
              </w:pBdr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Cambria" w:hAnsi="Cambria"/>
                <w:b/>
                <w:noProof/>
                <w:sz w:val="20"/>
                <w:szCs w:val="20"/>
              </w:rPr>
              <w:drawing>
                <wp:inline distT="0" distB="0" distL="0" distR="0" wp14:anchorId="7507C083" wp14:editId="36D58681">
                  <wp:extent cx="241300" cy="241300"/>
                  <wp:effectExtent l="0" t="0" r="6350" b="6350"/>
                  <wp:docPr id="607665849" name="Graphic 21" descr="Head with ge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665849" name="Graphic 607665849" descr="Head with gears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/>
                <w:b/>
                <w:sz w:val="20"/>
                <w:szCs w:val="20"/>
              </w:rPr>
              <w:t>TECHNICAL SKILLS</w:t>
            </w:r>
            <w:r w:rsidR="00104040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</w:p>
          <w:p w14:paraId="4C931C6A" w14:textId="77777777" w:rsidR="00104040" w:rsidRDefault="00104040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69E32032" w14:textId="77777777" w:rsidR="00594FB1" w:rsidRPr="00614D63" w:rsidRDefault="00594FB1" w:rsidP="00594FB1">
            <w:pPr>
              <w:pStyle w:val="ListParagraph"/>
              <w:numPr>
                <w:ilvl w:val="0"/>
                <w:numId w:val="416"/>
              </w:numPr>
              <w:jc w:val="both"/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</w:pPr>
            <w:r w:rsidRPr="00614D63">
              <w:rPr>
                <w:rFonts w:ascii="Cambria" w:eastAsia="Calibri" w:hAnsi="Cambria" w:cstheme="majorHAnsi"/>
                <w:b/>
                <w:bCs/>
                <w:iCs/>
                <w:sz w:val="18"/>
                <w:szCs w:val="18"/>
              </w:rPr>
              <w:t>Programming &amp; Data Analysis:</w:t>
            </w:r>
            <w:r w:rsidRPr="00614D63"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  <w:t xml:space="preserve"> Python, SQL, Machine Learning</w:t>
            </w:r>
          </w:p>
          <w:p w14:paraId="447A50BC" w14:textId="41A725E7" w:rsidR="001400F2" w:rsidRPr="00594FB1" w:rsidRDefault="00594FB1" w:rsidP="00594FB1">
            <w:pPr>
              <w:pStyle w:val="ListParagraph"/>
              <w:numPr>
                <w:ilvl w:val="0"/>
                <w:numId w:val="416"/>
              </w:numPr>
              <w:jc w:val="both"/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</w:pPr>
            <w:r w:rsidRPr="00614D63">
              <w:rPr>
                <w:rFonts w:ascii="Cambria" w:eastAsia="Calibri" w:hAnsi="Cambria" w:cstheme="majorHAnsi"/>
                <w:b/>
                <w:bCs/>
                <w:iCs/>
                <w:sz w:val="18"/>
                <w:szCs w:val="18"/>
              </w:rPr>
              <w:t>Business &amp; Operations:</w:t>
            </w:r>
            <w:r w:rsidRPr="00614D63"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  <w:t xml:space="preserve"> Operations, Credit Management, Sales</w:t>
            </w:r>
          </w:p>
          <w:p w14:paraId="0F18258E" w14:textId="77777777" w:rsidR="00D72399" w:rsidRDefault="00D72399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57CF825C" w14:textId="77777777" w:rsidR="00594FB1" w:rsidRDefault="00594FB1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68CCF5BD" w14:textId="77777777" w:rsidR="00846123" w:rsidRDefault="00846123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4F4F8166" w14:textId="77777777" w:rsidR="001400F2" w:rsidRDefault="001400F2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15D61930" w14:textId="5B091579" w:rsidR="00846123" w:rsidRPr="00AD67B6" w:rsidRDefault="00846123" w:rsidP="00846123">
            <w:pPr>
              <w:pBdr>
                <w:bottom w:val="single" w:sz="4" w:space="1" w:color="auto"/>
              </w:pBdr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07EF3">
              <w:rPr>
                <w:rFonts w:ascii="Cambria" w:hAnsi="Cambria"/>
                <w:b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1F93E22A" wp14:editId="01BB56BB">
                      <wp:extent cx="241300" cy="167640"/>
                      <wp:effectExtent l="0" t="0" r="25400" b="22860"/>
                      <wp:docPr id="551093060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300" cy="167640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80C928" id="Freeform 97" o:spid="_x0000_s1026" style="width:19pt;height:13.2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4bacc6 [3208]" strokecolor="#091a1e [488]" strokeweight="2pt">
                      <v:path o:connecttype="custom" o:connectlocs="50232640,40941545;50232640,40941545;59842400,40941545;59842400,48739953;108327678,48739953;106362321,23572309;96752561,14178960;79280402,14178960;73601841,4785217;65520961,0;42370241,0;36691680,4785217;29047762,14178960;11575117,14178960;1965842,23572309;0,48739953;50232640,48739953;50232640,40941545;40622879,9393349;40622879,9393349;46301440,6380552;62026238,6380552;67486318,9393349;69670641,14178960;38657522,14178960;40622879,9393349;59842400,62918912;59842400,62918912;50232640,62918912;50232640,53525170;1965842,53525170;3712719,67527045;13540960,75325453;94786718,75325453;104396479,67527045;106362321,53525170;59842400,53525170;59842400,62918912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594FB1">
              <w:rPr>
                <w:rFonts w:ascii="Cambria" w:hAnsi="Cambria"/>
                <w:b/>
                <w:sz w:val="20"/>
                <w:szCs w:val="20"/>
              </w:rPr>
              <w:t>CERTIFICATIONS</w: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</w:p>
          <w:p w14:paraId="246B8533" w14:textId="77777777" w:rsidR="00846123" w:rsidRDefault="00846123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27A74295" w14:textId="77777777" w:rsidR="004A3539" w:rsidRDefault="004A3539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10894AF2" w14:textId="77777777" w:rsidR="00594FB1" w:rsidRPr="00614D63" w:rsidRDefault="00594FB1" w:rsidP="00594FB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</w:pPr>
            <w:r w:rsidRPr="00614D63">
              <w:rPr>
                <w:rFonts w:ascii="Cambria" w:eastAsia="Calibri" w:hAnsi="Cambria" w:cstheme="majorHAnsi"/>
                <w:b/>
                <w:bCs/>
                <w:iCs/>
                <w:sz w:val="18"/>
                <w:szCs w:val="18"/>
              </w:rPr>
              <w:t>IBM Data Science</w:t>
            </w:r>
            <w:r w:rsidRPr="00614D63"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  <w:t xml:space="preserve"> – Coursera</w:t>
            </w:r>
          </w:p>
          <w:p w14:paraId="7E0CF1AA" w14:textId="77777777" w:rsidR="00594FB1" w:rsidRPr="00614D63" w:rsidRDefault="00594FB1" w:rsidP="00594FB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</w:pPr>
            <w:r w:rsidRPr="00614D63">
              <w:rPr>
                <w:rFonts w:ascii="Cambria" w:eastAsia="Calibri" w:hAnsi="Cambria" w:cstheme="majorHAnsi"/>
                <w:b/>
                <w:bCs/>
                <w:iCs/>
                <w:sz w:val="18"/>
                <w:szCs w:val="18"/>
              </w:rPr>
              <w:t>IBM AI Developer</w:t>
            </w:r>
            <w:r w:rsidRPr="00614D63"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  <w:t xml:space="preserve"> – Coursera</w:t>
            </w:r>
          </w:p>
          <w:p w14:paraId="519FF919" w14:textId="77777777" w:rsidR="00594FB1" w:rsidRPr="00614D63" w:rsidRDefault="00594FB1" w:rsidP="00594FB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</w:pPr>
            <w:r w:rsidRPr="00614D63">
              <w:rPr>
                <w:rFonts w:ascii="Cambria" w:eastAsia="Calibri" w:hAnsi="Cambria" w:cstheme="majorHAnsi"/>
                <w:b/>
                <w:bCs/>
                <w:iCs/>
                <w:sz w:val="18"/>
                <w:szCs w:val="18"/>
              </w:rPr>
              <w:t>CS50: Introduction to Programming</w:t>
            </w:r>
            <w:r w:rsidRPr="00614D63">
              <w:rPr>
                <w:rFonts w:ascii="Cambria" w:eastAsia="Calibri" w:hAnsi="Cambria" w:cstheme="majorHAnsi"/>
                <w:bCs/>
                <w:iCs/>
                <w:sz w:val="18"/>
                <w:szCs w:val="18"/>
              </w:rPr>
              <w:t xml:space="preserve"> – edX</w:t>
            </w:r>
          </w:p>
          <w:p w14:paraId="49515A99" w14:textId="77777777" w:rsidR="00D72399" w:rsidRDefault="00D72399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568D573B" w14:textId="77777777" w:rsidR="00D72399" w:rsidRDefault="00D72399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63B1D13C" w14:textId="77777777" w:rsidR="00D72399" w:rsidRDefault="00D72399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094BC939" w14:textId="77777777" w:rsidR="00846123" w:rsidRPr="00104040" w:rsidRDefault="00846123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2262C593" w14:textId="45B54C20" w:rsidR="00AD67B6" w:rsidRPr="00535B95" w:rsidRDefault="004A3539" w:rsidP="00AD67B6">
            <w:pPr>
              <w:pBdr>
                <w:bottom w:val="single" w:sz="4" w:space="1" w:color="auto"/>
              </w:pBdr>
              <w:rPr>
                <w:rFonts w:ascii="Cambria" w:hAnsi="Cambria"/>
                <w:b/>
                <w:color w:val="003152"/>
              </w:rPr>
            </w:pPr>
            <w:r w:rsidRPr="00007EF3"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4A86D2DE" wp14:editId="315467F7">
                      <wp:extent cx="185141" cy="187132"/>
                      <wp:effectExtent l="0" t="0" r="24765" b="22860"/>
                      <wp:docPr id="1763102254" name="Freeform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BF4D5F6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4bacc6 [3208]" strokecolor="#091a1e [488]" strokeweight="2pt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="00AD67B6">
              <w:rPr>
                <w:rFonts w:ascii="Cambria" w:hAnsi="Cambria"/>
                <w:b/>
                <w:sz w:val="20"/>
                <w:szCs w:val="20"/>
              </w:rPr>
              <w:t>PERSONAL DETAILS</w:t>
            </w:r>
          </w:p>
          <w:p w14:paraId="7453F005" w14:textId="77777777" w:rsidR="00573BFB" w:rsidRDefault="00573BFB" w:rsidP="005B6953">
            <w:pPr>
              <w:tabs>
                <w:tab w:val="left" w:pos="4050"/>
              </w:tabs>
              <w:rPr>
                <w:rFonts w:ascii="Cambria" w:hAnsi="Cambria"/>
                <w:sz w:val="10"/>
                <w:szCs w:val="10"/>
              </w:rPr>
            </w:pPr>
          </w:p>
          <w:p w14:paraId="1589BEDD" w14:textId="77777777" w:rsidR="00594FB1" w:rsidRPr="00614D63" w:rsidRDefault="00594FB1" w:rsidP="00594FB1">
            <w:pPr>
              <w:pStyle w:val="ListParagraph"/>
              <w:numPr>
                <w:ilvl w:val="0"/>
                <w:numId w:val="415"/>
              </w:numPr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 xml:space="preserve">Date of Birth: </w:t>
            </w:r>
            <w:r w:rsidRPr="00614D63">
              <w:rPr>
                <w:rFonts w:ascii="Cambria" w:hAnsi="Cambria"/>
                <w:sz w:val="18"/>
                <w:szCs w:val="18"/>
              </w:rPr>
              <w:t>24 November 1986</w:t>
            </w:r>
          </w:p>
          <w:p w14:paraId="606BD2F7" w14:textId="77777777" w:rsidR="00594FB1" w:rsidRPr="00614D63" w:rsidRDefault="00594FB1" w:rsidP="00594FB1">
            <w:pPr>
              <w:pStyle w:val="ListParagraph"/>
              <w:numPr>
                <w:ilvl w:val="0"/>
                <w:numId w:val="415"/>
              </w:numPr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 xml:space="preserve">Languages: </w:t>
            </w:r>
            <w:r w:rsidRPr="00614D63">
              <w:rPr>
                <w:rFonts w:ascii="Cambria" w:hAnsi="Cambria"/>
                <w:sz w:val="18"/>
                <w:szCs w:val="18"/>
              </w:rPr>
              <w:t>Hindi, English &amp; Urdu</w:t>
            </w:r>
          </w:p>
          <w:p w14:paraId="23892DCA" w14:textId="77777777" w:rsidR="00594FB1" w:rsidRPr="00614D63" w:rsidRDefault="00594FB1" w:rsidP="00594FB1">
            <w:pPr>
              <w:pStyle w:val="ListParagraph"/>
              <w:numPr>
                <w:ilvl w:val="0"/>
                <w:numId w:val="415"/>
              </w:numPr>
              <w:jc w:val="both"/>
              <w:rPr>
                <w:rFonts w:ascii="Cambria" w:hAnsi="Cambria"/>
                <w:b/>
                <w:bCs/>
                <w:sz w:val="18"/>
                <w:szCs w:val="18"/>
                <w:lang w:val="en"/>
              </w:rPr>
            </w:pP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 xml:space="preserve">Address: </w:t>
            </w:r>
            <w:bookmarkStart w:id="2" w:name="_aagfqklm9zwt" w:colFirst="0" w:colLast="0"/>
            <w:bookmarkEnd w:id="2"/>
            <w:r w:rsidRPr="00614D63">
              <w:rPr>
                <w:rFonts w:ascii="Cambria" w:hAnsi="Cambria"/>
                <w:sz w:val="18"/>
                <w:szCs w:val="18"/>
                <w:lang w:val="en"/>
              </w:rPr>
              <w:t>Apt 202, Tower 14, Janadhar Shubha Apt Phase 2,</w:t>
            </w:r>
            <w:bookmarkStart w:id="3" w:name="_2oiwrdf9nd3n" w:colFirst="0" w:colLast="0"/>
            <w:bookmarkEnd w:id="3"/>
            <w:r w:rsidRPr="00614D63">
              <w:rPr>
                <w:rFonts w:ascii="Cambria" w:hAnsi="Cambria"/>
                <w:sz w:val="18"/>
                <w:szCs w:val="18"/>
                <w:lang w:val="en"/>
              </w:rPr>
              <w:t xml:space="preserve"> Attibele-Anekal Road, Bangalore, KA 562107</w:t>
            </w:r>
            <w:r>
              <w:rPr>
                <w:rFonts w:ascii="Cambria" w:hAnsi="Cambria"/>
                <w:sz w:val="18"/>
                <w:szCs w:val="18"/>
                <w:lang w:val="en"/>
              </w:rPr>
              <w:t xml:space="preserve">  </w:t>
            </w:r>
          </w:p>
          <w:p w14:paraId="155DD1DA" w14:textId="308CBFF9" w:rsidR="00A65A97" w:rsidRPr="00594FB1" w:rsidRDefault="00A65A97" w:rsidP="005B6953">
            <w:pPr>
              <w:tabs>
                <w:tab w:val="left" w:pos="4050"/>
              </w:tabs>
              <w:rPr>
                <w:rFonts w:ascii="Cambria" w:hAnsi="Cambria"/>
                <w:sz w:val="18"/>
                <w:szCs w:val="18"/>
                <w:lang w:val="en"/>
              </w:rPr>
            </w:pPr>
          </w:p>
        </w:tc>
        <w:tc>
          <w:tcPr>
            <w:tcW w:w="7085" w:type="dxa"/>
          </w:tcPr>
          <w:p w14:paraId="144ADD82" w14:textId="35514FBD" w:rsidR="00511658" w:rsidRPr="00535B95" w:rsidRDefault="001612D7" w:rsidP="00535B95">
            <w:pPr>
              <w:pBdr>
                <w:bottom w:val="single" w:sz="4" w:space="1" w:color="auto"/>
              </w:pBdr>
              <w:rPr>
                <w:rFonts w:ascii="Cambria" w:hAnsi="Cambria"/>
                <w:b/>
                <w:color w:val="003152"/>
              </w:rPr>
            </w:pPr>
            <w:r w:rsidRPr="00007EF3"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08275E8E" wp14:editId="498ACA14">
                      <wp:extent cx="185141" cy="187132"/>
                      <wp:effectExtent l="0" t="0" r="24765" b="2286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912DD0" id="Freeform 133" o:spid="_x0000_s1026" style="width:14.6pt;height: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4bacc6 [3208]" strokecolor="#091a1e [488]" strokeweight="2pt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anchorlock/>
                    </v:shape>
                  </w:pict>
                </mc:Fallback>
              </mc:AlternateContent>
            </w:r>
            <w:r w:rsidRPr="00007EF3">
              <w:rPr>
                <w:rFonts w:ascii="Cambria" w:hAnsi="Cambria"/>
                <w:b/>
                <w:color w:val="003152"/>
              </w:rPr>
              <w:t xml:space="preserve"> </w:t>
            </w:r>
            <w:r w:rsidR="00104040" w:rsidRPr="00956D00">
              <w:rPr>
                <w:rFonts w:ascii="Cambria" w:hAnsi="Cambria"/>
                <w:b/>
                <w:sz w:val="20"/>
                <w:szCs w:val="20"/>
              </w:rPr>
              <w:t>PROFILE SUMMARY</w:t>
            </w:r>
          </w:p>
          <w:p w14:paraId="2F436DE6" w14:textId="77777777" w:rsidR="00D35848" w:rsidRPr="00D35848" w:rsidRDefault="00D35848" w:rsidP="00D35848">
            <w:pPr>
              <w:tabs>
                <w:tab w:val="num" w:pos="720"/>
              </w:tabs>
              <w:jc w:val="both"/>
              <w:rPr>
                <w:rFonts w:ascii="Cambria" w:hAnsi="Cambria"/>
                <w:sz w:val="4"/>
                <w:szCs w:val="4"/>
                <w:lang w:val="en-IN"/>
              </w:rPr>
            </w:pPr>
          </w:p>
          <w:p w14:paraId="27CC80BE" w14:textId="77777777" w:rsidR="00C62CCF" w:rsidRPr="002640FC" w:rsidRDefault="00C62CCF" w:rsidP="004F3BB8">
            <w:pPr>
              <w:tabs>
                <w:tab w:val="num" w:pos="720"/>
              </w:tabs>
              <w:jc w:val="both"/>
              <w:rPr>
                <w:rFonts w:ascii="Cambria" w:hAnsi="Cambria"/>
                <w:sz w:val="4"/>
                <w:szCs w:val="4"/>
                <w:lang w:val="en-IN"/>
              </w:rPr>
            </w:pPr>
          </w:p>
          <w:p w14:paraId="63FB50C9" w14:textId="668199A4" w:rsidR="00D5425D" w:rsidRPr="00D5425D" w:rsidRDefault="00D5425D" w:rsidP="00D5425D">
            <w:pPr>
              <w:tabs>
                <w:tab w:val="num" w:pos="720"/>
              </w:tabs>
              <w:jc w:val="both"/>
              <w:rPr>
                <w:rFonts w:ascii="Cambria" w:hAnsi="Cambria"/>
                <w:sz w:val="18"/>
                <w:szCs w:val="18"/>
                <w:lang w:val="en-IN"/>
              </w:rPr>
            </w:pP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With over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12 years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of experience in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finance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and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banking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expertise spans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credit management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banking operations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fintech integration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and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data-driven decision-making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. Currently serving as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Branch Manager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at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Canara Bank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leading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operational excellence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risk management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and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business growth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. Successfully spearheaded initiatives to expand total business and reduce the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NPA portfolio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positioning the branch among top performers. Proven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innovation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in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digital banking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enhancing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Loan Origination Software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through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API-based automation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fraud detection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and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account aggregation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. Recognized for implementing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100+ digital transformation projects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in one year. A strong foundation in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data science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and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machine learning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developed during research tenure at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IIT Patna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combined with a </w:t>
            </w:r>
            <w:r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dual degree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from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IIT Kanpur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, blending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technical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and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financial expertise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to drive </w:t>
            </w:r>
            <w:r w:rsidRPr="00D5425D">
              <w:rPr>
                <w:rFonts w:ascii="Cambria" w:hAnsi="Cambria"/>
                <w:b/>
                <w:bCs/>
                <w:sz w:val="18"/>
                <w:szCs w:val="18"/>
                <w:lang w:val="en-IN"/>
              </w:rPr>
              <w:t>strategic transformation</w:t>
            </w:r>
            <w:r w:rsidRPr="00D5425D">
              <w:rPr>
                <w:rFonts w:ascii="Cambria" w:hAnsi="Cambria"/>
                <w:sz w:val="18"/>
                <w:szCs w:val="18"/>
                <w:lang w:val="en-IN"/>
              </w:rPr>
              <w:t xml:space="preserve"> in banking.</w:t>
            </w:r>
          </w:p>
          <w:p w14:paraId="1A0BDFB0" w14:textId="77777777" w:rsidR="00D72399" w:rsidRDefault="00D72399" w:rsidP="00174B52">
            <w:pPr>
              <w:tabs>
                <w:tab w:val="num" w:pos="720"/>
              </w:tabs>
              <w:jc w:val="both"/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5E016793" w14:textId="77777777" w:rsidR="00D72399" w:rsidRPr="00174B52" w:rsidRDefault="00D72399" w:rsidP="00174B52">
            <w:pPr>
              <w:tabs>
                <w:tab w:val="num" w:pos="720"/>
              </w:tabs>
              <w:jc w:val="both"/>
              <w:rPr>
                <w:rFonts w:ascii="Cambria" w:hAnsi="Cambria"/>
                <w:sz w:val="10"/>
                <w:szCs w:val="10"/>
                <w:lang w:val="en-IN"/>
              </w:rPr>
            </w:pPr>
          </w:p>
          <w:p w14:paraId="2AA0255D" w14:textId="34DCF0B8" w:rsidR="00174B52" w:rsidRPr="002640FC" w:rsidRDefault="00174B52" w:rsidP="002640FC">
            <w:pPr>
              <w:pBdr>
                <w:bottom w:val="dotted" w:sz="8" w:space="1" w:color="058DD8"/>
              </w:pBdr>
              <w:rPr>
                <w:rFonts w:ascii="Cambria" w:hAnsi="Cambria"/>
                <w:b/>
                <w:color w:val="003152"/>
              </w:rPr>
            </w:pPr>
            <w:r w:rsidRPr="00007EF3">
              <w:rPr>
                <w:rFonts w:ascii="Cambria" w:hAnsi="Cambria"/>
                <w:b/>
                <w:noProof/>
                <w:color w:val="C7A163"/>
              </w:rPr>
              <mc:AlternateContent>
                <mc:Choice Requires="wps">
                  <w:drawing>
                    <wp:inline distT="0" distB="0" distL="0" distR="0" wp14:anchorId="179467ED" wp14:editId="3363C08C">
                      <wp:extent cx="247373" cy="212235"/>
                      <wp:effectExtent l="0" t="0" r="19685" b="16510"/>
                      <wp:docPr id="2049329453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373" cy="21223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2">
                                <a:schemeClr val="accent5">
                                  <a:shade val="15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53E0A7" id="Freeform 97" o:spid="_x0000_s1026" style="width:19.5pt;height:1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4bacc6 [3208]" strokecolor="#091a1e [488]" strokeweight="2pt">
                      <v:path o:connecttype="custom" o:connectlocs="51496887,51832669;51496887,51832669;61348504,51832669;61348504,61705583;111054052,61705583;109039231,29842931;99187614,17950796;81275718,17950796;75454240,6058163;67169982,0;43436608,0;37615130,6058163;29778831,17950796;11866438,17950796;2015318,29842931;0,61705583;51496887,61705583;51496887,51832669;41645269,11892135;41645269,11892135;47466748,8077883;63587304,8077883;69184803,11892135;71424101,17950796;39630449,17950796;41645269,11892135;61348504,79656379;61348504,79656379;51496887,79656379;51496887,67763746;2015318,67763746;3806160,85490350;13881756,95363264;97172295,95363264;107023913,85490350;109039231,67763746;61348504,67763746;61348504,7965637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007EF3">
              <w:rPr>
                <w:rFonts w:ascii="Cambria" w:hAnsi="Cambria"/>
                <w:b/>
                <w:color w:val="003152"/>
              </w:rPr>
              <w:t xml:space="preserve"> </w:t>
            </w:r>
            <w:r w:rsidR="00104040" w:rsidRPr="00104040">
              <w:rPr>
                <w:rFonts w:ascii="Cambria" w:hAnsi="Cambria"/>
                <w:b/>
                <w:color w:val="000000" w:themeColor="text1"/>
                <w:sz w:val="20"/>
                <w:szCs w:val="20"/>
              </w:rPr>
              <w:t>WORK EXPERIENCE</w:t>
            </w:r>
          </w:p>
          <w:p w14:paraId="4E17C880" w14:textId="77777777" w:rsidR="00D5425D" w:rsidRPr="00614D63" w:rsidRDefault="00D5425D" w:rsidP="00D5425D">
            <w:pPr>
              <w:shd w:val="clear" w:color="auto" w:fill="D9D9D9" w:themeFill="background1" w:themeFillShade="D9"/>
              <w:tabs>
                <w:tab w:val="left" w:pos="4050"/>
              </w:tabs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14D63">
              <w:rPr>
                <w:rFonts w:ascii="Cambria" w:hAnsi="Cambria"/>
                <w:b/>
                <w:bCs/>
                <w:sz w:val="20"/>
                <w:szCs w:val="20"/>
              </w:rPr>
              <w:t xml:space="preserve">Canara Bank | Since Aug 2017 </w:t>
            </w:r>
          </w:p>
          <w:p w14:paraId="0173A973" w14:textId="77777777" w:rsidR="00D5425D" w:rsidRPr="00614D63" w:rsidRDefault="00D5425D" w:rsidP="00D5425D">
            <w:pPr>
              <w:tabs>
                <w:tab w:val="left" w:pos="4050"/>
              </w:tabs>
              <w:jc w:val="both"/>
              <w:rPr>
                <w:rFonts w:ascii="Cambria" w:hAnsi="Cambria"/>
                <w:b/>
                <w:bCs/>
                <w:sz w:val="10"/>
                <w:szCs w:val="10"/>
              </w:rPr>
            </w:pPr>
          </w:p>
          <w:p w14:paraId="4D38572D" w14:textId="77777777" w:rsidR="00D5425D" w:rsidRDefault="00D5425D" w:rsidP="00D5425D">
            <w:pPr>
              <w:tabs>
                <w:tab w:val="left" w:pos="4050"/>
              </w:tabs>
              <w:jc w:val="both"/>
              <w:rPr>
                <w:rFonts w:ascii="Cambria" w:hAnsi="Cambria"/>
                <w:b/>
                <w:bCs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</w:rPr>
              <w:t>GROWTH PATH</w:t>
            </w:r>
          </w:p>
          <w:p w14:paraId="05752E3F" w14:textId="77777777" w:rsidR="00D5425D" w:rsidRPr="00D24D5B" w:rsidRDefault="00D5425D" w:rsidP="00D5425D">
            <w:pPr>
              <w:tabs>
                <w:tab w:val="left" w:pos="4050"/>
              </w:tabs>
              <w:jc w:val="both"/>
              <w:rPr>
                <w:rFonts w:ascii="Cambria" w:hAnsi="Cambria"/>
                <w:b/>
                <w:bCs/>
                <w:sz w:val="10"/>
                <w:szCs w:val="10"/>
              </w:rPr>
            </w:pPr>
          </w:p>
          <w:p w14:paraId="7B7BDE1B" w14:textId="77777777" w:rsidR="00D5425D" w:rsidRPr="00614D63" w:rsidRDefault="00D5425D" w:rsidP="00D5425D">
            <w:pPr>
              <w:tabs>
                <w:tab w:val="left" w:pos="4050"/>
              </w:tabs>
              <w:jc w:val="both"/>
              <w:rPr>
                <w:rFonts w:ascii="Cambria" w:hAnsi="Cambria"/>
                <w:sz w:val="18"/>
                <w:szCs w:val="18"/>
              </w:rPr>
            </w:pP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>Branch Manager, Mayasandra Branch</w:t>
            </w:r>
            <w:r>
              <w:rPr>
                <w:rFonts w:ascii="Cambria" w:hAnsi="Cambria"/>
                <w:b/>
                <w:bCs/>
                <w:sz w:val="18"/>
                <w:szCs w:val="18"/>
              </w:rPr>
              <w:t>, Bangalore</w:t>
            </w:r>
            <w:r w:rsidRPr="00614D63">
              <w:rPr>
                <w:rFonts w:ascii="Cambria" w:hAnsi="Cambria"/>
                <w:sz w:val="18"/>
                <w:szCs w:val="18"/>
              </w:rPr>
              <w:t xml:space="preserve"> | </w:t>
            </w: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>May 2023 – Present</w:t>
            </w:r>
          </w:p>
          <w:p w14:paraId="5A04ACFD" w14:textId="77777777" w:rsidR="00D5425D" w:rsidRPr="00614D63" w:rsidRDefault="00D5425D" w:rsidP="00D5425D">
            <w:pPr>
              <w:tabs>
                <w:tab w:val="left" w:pos="4050"/>
              </w:tabs>
              <w:jc w:val="both"/>
              <w:rPr>
                <w:rFonts w:ascii="Cambria" w:hAnsi="Cambria"/>
                <w:sz w:val="18"/>
                <w:szCs w:val="18"/>
              </w:rPr>
            </w:pP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>Manager, Digital Lending Cell</w:t>
            </w:r>
            <w:r>
              <w:rPr>
                <w:rFonts w:ascii="Cambria" w:hAnsi="Cambria"/>
                <w:b/>
                <w:bCs/>
                <w:sz w:val="18"/>
                <w:szCs w:val="18"/>
              </w:rPr>
              <w:t>, Bangalore</w:t>
            </w:r>
            <w:r w:rsidRPr="00614D63">
              <w:rPr>
                <w:rFonts w:ascii="Cambria" w:hAnsi="Cambria"/>
                <w:sz w:val="18"/>
                <w:szCs w:val="18"/>
              </w:rPr>
              <w:t xml:space="preserve"> | </w:t>
            </w: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>May 2022 – May 2023</w:t>
            </w:r>
          </w:p>
          <w:p w14:paraId="006D576E" w14:textId="77777777" w:rsidR="00D5425D" w:rsidRPr="00614D63" w:rsidRDefault="00D5425D" w:rsidP="00D5425D">
            <w:pPr>
              <w:tabs>
                <w:tab w:val="left" w:pos="4050"/>
              </w:tabs>
              <w:jc w:val="both"/>
              <w:rPr>
                <w:rFonts w:ascii="Cambria" w:hAnsi="Cambria"/>
                <w:sz w:val="18"/>
                <w:szCs w:val="18"/>
              </w:rPr>
            </w:pP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>Officer (Credit &amp; Operations)</w:t>
            </w:r>
            <w:r>
              <w:rPr>
                <w:rFonts w:ascii="Cambria" w:hAnsi="Cambria"/>
                <w:b/>
                <w:bCs/>
                <w:sz w:val="18"/>
                <w:szCs w:val="18"/>
              </w:rPr>
              <w:t xml:space="preserve">, </w:t>
            </w: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>Greater Patna Area</w:t>
            </w:r>
            <w:r w:rsidRPr="00614D63">
              <w:rPr>
                <w:rFonts w:ascii="Cambria" w:hAnsi="Cambria"/>
                <w:sz w:val="18"/>
                <w:szCs w:val="18"/>
              </w:rPr>
              <w:t xml:space="preserve"> | </w:t>
            </w:r>
            <w:r w:rsidRPr="00614D63">
              <w:rPr>
                <w:rFonts w:ascii="Cambria" w:hAnsi="Cambria"/>
                <w:b/>
                <w:bCs/>
                <w:sz w:val="18"/>
                <w:szCs w:val="18"/>
              </w:rPr>
              <w:t>Aug 2017 – May 2022</w:t>
            </w:r>
          </w:p>
          <w:p w14:paraId="56EC22EA" w14:textId="77777777" w:rsidR="00D72399" w:rsidRDefault="00D72399" w:rsidP="00D72399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7D0F363" w14:textId="77777777" w:rsidR="00D5425D" w:rsidRPr="00D5425D" w:rsidRDefault="00D5425D" w:rsidP="00D5425D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lang w:val="en-IN"/>
              </w:rPr>
              <w:t>Branch Manager:</w:t>
            </w:r>
          </w:p>
          <w:p w14:paraId="7615CF77" w14:textId="77777777" w:rsidR="00D5425D" w:rsidRPr="00D5425D" w:rsidRDefault="00D5425D" w:rsidP="00D5425D">
            <w:pPr>
              <w:numPr>
                <w:ilvl w:val="0"/>
                <w:numId w:val="418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Reduced the branch’s NPA portfolio to 0.44%, ranking among the lowest in the Circle.</w:t>
            </w:r>
          </w:p>
          <w:p w14:paraId="3DC4F268" w14:textId="77777777" w:rsidR="00D5425D" w:rsidRPr="00D5425D" w:rsidRDefault="00D5425D" w:rsidP="00D5425D">
            <w:pPr>
              <w:numPr>
                <w:ilvl w:val="0"/>
                <w:numId w:val="418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Led the branch to become the top performer in Bancassurance across 51 branches in the region.</w:t>
            </w:r>
          </w:p>
          <w:p w14:paraId="47944218" w14:textId="77777777" w:rsidR="00D5425D" w:rsidRPr="00D5425D" w:rsidRDefault="00D5425D" w:rsidP="00D5425D">
            <w:pPr>
              <w:numPr>
                <w:ilvl w:val="0"/>
                <w:numId w:val="418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Drove a 25% business growth by implementing strategic initiatives during tenure.</w:t>
            </w:r>
          </w:p>
          <w:p w14:paraId="1DB8630B" w14:textId="77777777" w:rsidR="00D5425D" w:rsidRPr="00D5425D" w:rsidRDefault="00D5425D" w:rsidP="00D5425D">
            <w:pPr>
              <w:numPr>
                <w:ilvl w:val="0"/>
                <w:numId w:val="418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Upgraded the branch’s risk classification to Low Risk in the Risk-Based Internal Audit (RBIA) of March 2024.</w:t>
            </w:r>
          </w:p>
          <w:p w14:paraId="45BC6C0C" w14:textId="77777777" w:rsidR="00D5425D" w:rsidRPr="00D5425D" w:rsidRDefault="00D5425D" w:rsidP="00D5425D">
            <w:pPr>
              <w:numPr>
                <w:ilvl w:val="0"/>
                <w:numId w:val="418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Strengthened customer relationships and streamlined credit processes, enhancing branch efficiency.</w:t>
            </w:r>
          </w:p>
          <w:p w14:paraId="025B0823" w14:textId="77777777" w:rsidR="00D5425D" w:rsidRPr="00D5425D" w:rsidRDefault="00D5425D" w:rsidP="00D5425D">
            <w:pPr>
              <w:jc w:val="both"/>
              <w:rPr>
                <w:rFonts w:asciiTheme="majorHAnsi" w:eastAsia="Calibri" w:hAnsiTheme="majorHAnsi" w:cstheme="majorHAnsi"/>
                <w:b/>
                <w:bCs/>
                <w:sz w:val="10"/>
                <w:szCs w:val="10"/>
                <w:lang w:val="en-IN"/>
              </w:rPr>
            </w:pPr>
          </w:p>
          <w:p w14:paraId="6889D409" w14:textId="478CDF30" w:rsidR="00D5425D" w:rsidRPr="00D5425D" w:rsidRDefault="00D5425D" w:rsidP="00D5425D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lang w:val="en-IN"/>
              </w:rPr>
              <w:t>Manager (Digital Lending):</w:t>
            </w:r>
          </w:p>
          <w:p w14:paraId="0A9848A5" w14:textId="77777777" w:rsidR="00D5425D" w:rsidRPr="00D5425D" w:rsidRDefault="00D5425D" w:rsidP="00D5425D">
            <w:pPr>
              <w:numPr>
                <w:ilvl w:val="0"/>
                <w:numId w:val="419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Served as Product Manager for Loan Origination Software, collaborating with business teams and developers to enhance functionality.</w:t>
            </w:r>
          </w:p>
          <w:p w14:paraId="0F27A096" w14:textId="77777777" w:rsidR="00D5425D" w:rsidRPr="00D5425D" w:rsidRDefault="00D5425D" w:rsidP="00D5425D">
            <w:pPr>
              <w:numPr>
                <w:ilvl w:val="0"/>
                <w:numId w:val="419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Spearheaded key integrations like Fraud Detection API (Crif HighMark), Account Aggregator API (Sahmati), and JanSamarth Portal, optimizing loan processing.</w:t>
            </w:r>
          </w:p>
          <w:p w14:paraId="7E484845" w14:textId="77777777" w:rsidR="00D5425D" w:rsidRPr="00D5425D" w:rsidRDefault="00D5425D" w:rsidP="00D5425D">
            <w:pPr>
              <w:numPr>
                <w:ilvl w:val="0"/>
                <w:numId w:val="419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Successfully implemented 100+ projects in a fiscal year, a significant improvement from the previous year, earning a letter of commendation for contributions.</w:t>
            </w:r>
          </w:p>
          <w:p w14:paraId="36097E98" w14:textId="77777777" w:rsidR="00D5425D" w:rsidRPr="00D5425D" w:rsidRDefault="00D5425D" w:rsidP="00D5425D">
            <w:pPr>
              <w:numPr>
                <w:ilvl w:val="0"/>
                <w:numId w:val="419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Improved digital lending workflows, enhancing operational efficiency and customer experience.</w:t>
            </w:r>
          </w:p>
          <w:p w14:paraId="20484297" w14:textId="77777777" w:rsidR="00D5425D" w:rsidRPr="00D5425D" w:rsidRDefault="00D5425D" w:rsidP="00D5425D">
            <w:pPr>
              <w:jc w:val="both"/>
              <w:rPr>
                <w:rFonts w:asciiTheme="majorHAnsi" w:eastAsia="Calibri" w:hAnsiTheme="majorHAnsi" w:cstheme="majorHAnsi"/>
                <w:b/>
                <w:bCs/>
                <w:sz w:val="10"/>
                <w:szCs w:val="10"/>
                <w:lang w:val="en-IN"/>
              </w:rPr>
            </w:pPr>
          </w:p>
          <w:p w14:paraId="254A6D0E" w14:textId="7953D611" w:rsidR="00D5425D" w:rsidRPr="00D5425D" w:rsidRDefault="00D5425D" w:rsidP="00D5425D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  <w:lang w:val="en-IN"/>
              </w:rPr>
              <w:t>Officer (Credit &amp; Operations):</w:t>
            </w:r>
          </w:p>
          <w:p w14:paraId="334671C7" w14:textId="77777777" w:rsidR="00D5425D" w:rsidRPr="00D5425D" w:rsidRDefault="00D5425D" w:rsidP="00D5425D">
            <w:pPr>
              <w:numPr>
                <w:ilvl w:val="0"/>
                <w:numId w:val="420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Managed dual roles as Credit Officer and Second-in-Command, overseeing branch operations and compliance across multiple locations.</w:t>
            </w:r>
          </w:p>
          <w:p w14:paraId="3087A1E8" w14:textId="77777777" w:rsidR="00D5425D" w:rsidRPr="00D5425D" w:rsidRDefault="00D5425D" w:rsidP="00D5425D">
            <w:pPr>
              <w:numPr>
                <w:ilvl w:val="0"/>
                <w:numId w:val="420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Played a key role in doubling the branch’s credit portfolio, driving growth through strategic credit management.</w:t>
            </w:r>
          </w:p>
          <w:p w14:paraId="5E5B071D" w14:textId="77777777" w:rsidR="00D5425D" w:rsidRPr="00D5425D" w:rsidRDefault="00D5425D" w:rsidP="00D5425D">
            <w:pPr>
              <w:numPr>
                <w:ilvl w:val="0"/>
                <w:numId w:val="420"/>
              </w:numPr>
              <w:tabs>
                <w:tab w:val="num" w:pos="720"/>
              </w:tabs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Ensured seamless loan disbursal and risk assessment while maintaining regulatory compliance and fostering strong client relationships.</w:t>
            </w:r>
          </w:p>
          <w:p w14:paraId="6D46EE33" w14:textId="77777777" w:rsidR="00D5425D" w:rsidRDefault="00D5425D" w:rsidP="00D72399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</w:p>
          <w:p w14:paraId="552D13C3" w14:textId="77777777" w:rsidR="00D5425D" w:rsidRPr="00614D63" w:rsidRDefault="00D5425D" w:rsidP="00D5425D">
            <w:pPr>
              <w:shd w:val="clear" w:color="auto" w:fill="D9D9D9" w:themeFill="background1" w:themeFillShade="D9"/>
              <w:tabs>
                <w:tab w:val="left" w:pos="4050"/>
              </w:tabs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614D63">
              <w:rPr>
                <w:rFonts w:ascii="Cambria" w:hAnsi="Cambria"/>
                <w:b/>
                <w:bCs/>
                <w:sz w:val="20"/>
                <w:szCs w:val="20"/>
              </w:rPr>
              <w:t>Junior Research Fellow</w:t>
            </w:r>
            <w:r w:rsidRPr="00614D63">
              <w:rPr>
                <w:rFonts w:ascii="Cambria" w:hAnsi="Cambria"/>
                <w:sz w:val="20"/>
                <w:szCs w:val="20"/>
              </w:rPr>
              <w:t xml:space="preserve"> | </w:t>
            </w:r>
            <w:r w:rsidRPr="00614D63">
              <w:rPr>
                <w:rFonts w:ascii="Cambria" w:hAnsi="Cambria"/>
                <w:b/>
                <w:bCs/>
                <w:sz w:val="20"/>
                <w:szCs w:val="20"/>
              </w:rPr>
              <w:t>IIT Patna, Greater Patna Area</w:t>
            </w:r>
            <w:r w:rsidRPr="00614D63">
              <w:rPr>
                <w:rFonts w:ascii="Cambria" w:hAnsi="Cambria"/>
                <w:sz w:val="20"/>
                <w:szCs w:val="20"/>
              </w:rPr>
              <w:t xml:space="preserve"> | </w:t>
            </w:r>
            <w:r w:rsidRPr="00614D63">
              <w:rPr>
                <w:rFonts w:ascii="Cambria" w:hAnsi="Cambria"/>
                <w:b/>
                <w:bCs/>
                <w:sz w:val="20"/>
                <w:szCs w:val="20"/>
              </w:rPr>
              <w:t>Jan 2012 – Aug 2017</w:t>
            </w:r>
          </w:p>
          <w:p w14:paraId="3D5BF5C8" w14:textId="77777777" w:rsidR="00D5425D" w:rsidRPr="00614D63" w:rsidRDefault="00D5425D" w:rsidP="00D5425D">
            <w:pPr>
              <w:tabs>
                <w:tab w:val="left" w:pos="4050"/>
              </w:tabs>
              <w:jc w:val="both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</w:rPr>
              <w:t>Roles &amp; Responsibilities:</w:t>
            </w:r>
          </w:p>
          <w:p w14:paraId="22E7E008" w14:textId="77777777" w:rsidR="00D5425D" w:rsidRPr="00D5425D" w:rsidRDefault="00D5425D" w:rsidP="00D5425D">
            <w:pPr>
              <w:pStyle w:val="ListParagraph"/>
              <w:numPr>
                <w:ilvl w:val="0"/>
                <w:numId w:val="421"/>
              </w:num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Conducted data analysis and machine learning research using Python and libraries like NumPy, SciPy, Pandas, Scikit-learn, and Matplotlib, applying techniques for classification and predictive modeling.</w:t>
            </w:r>
          </w:p>
          <w:p w14:paraId="348A5478" w14:textId="77777777" w:rsidR="00D5425D" w:rsidRPr="00D5425D" w:rsidRDefault="00D5425D" w:rsidP="00D5425D">
            <w:pPr>
              <w:pStyle w:val="ListParagraph"/>
              <w:numPr>
                <w:ilvl w:val="0"/>
                <w:numId w:val="421"/>
              </w:num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Developed and optimized algorithms to solve complex Partial Differential Equations (PDEs), improving model accuracy and computational efficiency.</w:t>
            </w:r>
          </w:p>
          <w:p w14:paraId="1327E55D" w14:textId="6FD284FF" w:rsidR="00D5425D" w:rsidRDefault="00D5425D" w:rsidP="00D5425D">
            <w:pPr>
              <w:pStyle w:val="ListParagraph"/>
              <w:numPr>
                <w:ilvl w:val="0"/>
                <w:numId w:val="421"/>
              </w:num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  <w:r w:rsidRPr="00D5425D"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  <w:t>Led data-driven simulations to enhance overall performance and collaborated with researchers to design and implement analytical frameworks for engineering applications.</w:t>
            </w:r>
          </w:p>
          <w:p w14:paraId="3C3FE917" w14:textId="07F83BF3" w:rsidR="00D5425D" w:rsidRDefault="00D5425D" w:rsidP="00D5425D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</w:p>
          <w:p w14:paraId="2D4D35ED" w14:textId="77777777" w:rsidR="00D5425D" w:rsidRDefault="00D5425D" w:rsidP="00D5425D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</w:p>
          <w:p w14:paraId="45533A3D" w14:textId="77777777" w:rsidR="00D5425D" w:rsidRDefault="00D5425D" w:rsidP="00D5425D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</w:p>
          <w:p w14:paraId="47BA8067" w14:textId="0EBD129A" w:rsidR="00D5425D" w:rsidRPr="00D5425D" w:rsidRDefault="00D5425D" w:rsidP="00D5425D">
            <w:pPr>
              <w:jc w:val="both"/>
              <w:rPr>
                <w:rFonts w:asciiTheme="majorHAnsi" w:eastAsia="Calibri" w:hAnsiTheme="majorHAnsi" w:cstheme="majorHAnsi"/>
                <w:sz w:val="18"/>
                <w:szCs w:val="18"/>
                <w:lang w:val="en-IN"/>
              </w:rPr>
            </w:pPr>
          </w:p>
        </w:tc>
      </w:tr>
    </w:tbl>
    <w:p w14:paraId="66F69C2C" w14:textId="7A451C00" w:rsidR="00F13305" w:rsidRPr="003E5395" w:rsidRDefault="00D5425D" w:rsidP="00F13305">
      <w:pPr>
        <w:spacing w:after="0" w:line="240" w:lineRule="auto"/>
        <w:jc w:val="both"/>
        <w:rPr>
          <w:rFonts w:asciiTheme="majorHAnsi" w:eastAsia="Calibri" w:hAnsiTheme="majorHAnsi" w:cstheme="majorHAnsi"/>
          <w:b/>
          <w:bCs/>
          <w:sz w:val="2"/>
          <w:szCs w:val="2"/>
          <w:lang w:val="en-IN"/>
        </w:rPr>
      </w:pPr>
      <w:r w:rsidRPr="00007EF3">
        <w:rPr>
          <w:rFonts w:ascii="Cambria" w:hAnsi="Cambria"/>
          <w:noProof/>
        </w:rPr>
        <w:drawing>
          <wp:anchor distT="0" distB="0" distL="114300" distR="114300" simplePos="0" relativeHeight="251662336" behindDoc="0" locked="0" layoutInCell="1" allowOverlap="1" wp14:anchorId="1BB5ED0B" wp14:editId="75986CE8">
            <wp:simplePos x="0" y="0"/>
            <wp:positionH relativeFrom="page">
              <wp:posOffset>-41275</wp:posOffset>
            </wp:positionH>
            <wp:positionV relativeFrom="paragraph">
              <wp:posOffset>158750</wp:posOffset>
            </wp:positionV>
            <wp:extent cx="7607300" cy="377190"/>
            <wp:effectExtent l="0" t="0" r="0" b="381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footer new.png"/>
                    <pic:cNvPicPr/>
                  </pic:nvPicPr>
                  <pic:blipFill>
                    <a:blip r:embed="rId1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3305" w:rsidRPr="003E5395" w:rsidSect="006A2C39">
      <w:pgSz w:w="11906" w:h="16838" w:code="9"/>
      <w:pgMar w:top="27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96FEC" w14:textId="77777777" w:rsidR="004737FC" w:rsidRDefault="004737FC" w:rsidP="00E50805">
      <w:pPr>
        <w:spacing w:after="0" w:line="240" w:lineRule="auto"/>
      </w:pPr>
      <w:r>
        <w:separator/>
      </w:r>
    </w:p>
  </w:endnote>
  <w:endnote w:type="continuationSeparator" w:id="0">
    <w:p w14:paraId="457D8D11" w14:textId="77777777" w:rsidR="004737FC" w:rsidRDefault="004737FC" w:rsidP="00E50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5FC36" w14:textId="77777777" w:rsidR="004737FC" w:rsidRDefault="004737FC" w:rsidP="00E50805">
      <w:pPr>
        <w:spacing w:after="0" w:line="240" w:lineRule="auto"/>
      </w:pPr>
      <w:r>
        <w:separator/>
      </w:r>
    </w:p>
  </w:footnote>
  <w:footnote w:type="continuationSeparator" w:id="0">
    <w:p w14:paraId="03B0B072" w14:textId="77777777" w:rsidR="004737FC" w:rsidRDefault="004737FC" w:rsidP="00E50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4329BB0">
      <w:start w:val="1"/>
      <w:numFmt w:val="bullet"/>
      <w:lvlText w:val=""/>
      <w:lvlJc w:val="left"/>
      <w:pPr>
        <w:ind w:left="-9000" w:hanging="360"/>
      </w:pPr>
      <w:rPr>
        <w:rFonts w:ascii="Symbol" w:hAnsi="Symbol"/>
      </w:rPr>
    </w:lvl>
    <w:lvl w:ilvl="1" w:tplc="1F78BB70">
      <w:start w:val="1"/>
      <w:numFmt w:val="bullet"/>
      <w:lvlText w:val="o"/>
      <w:lvlJc w:val="left"/>
      <w:pPr>
        <w:tabs>
          <w:tab w:val="num" w:pos="-8914"/>
        </w:tabs>
        <w:ind w:left="-8914" w:hanging="360"/>
      </w:pPr>
      <w:rPr>
        <w:rFonts w:ascii="Courier New" w:hAnsi="Courier New"/>
      </w:rPr>
    </w:lvl>
    <w:lvl w:ilvl="2" w:tplc="64E2AEDE">
      <w:start w:val="1"/>
      <w:numFmt w:val="bullet"/>
      <w:lvlText w:val=""/>
      <w:lvlJc w:val="left"/>
      <w:pPr>
        <w:tabs>
          <w:tab w:val="num" w:pos="-8194"/>
        </w:tabs>
        <w:ind w:left="-8194" w:hanging="360"/>
      </w:pPr>
      <w:rPr>
        <w:rFonts w:ascii="Wingdings" w:hAnsi="Wingdings"/>
      </w:rPr>
    </w:lvl>
    <w:lvl w:ilvl="3" w:tplc="F9AABBFA">
      <w:start w:val="1"/>
      <w:numFmt w:val="bullet"/>
      <w:lvlText w:val=""/>
      <w:lvlJc w:val="left"/>
      <w:pPr>
        <w:tabs>
          <w:tab w:val="num" w:pos="-7474"/>
        </w:tabs>
        <w:ind w:left="-7474" w:hanging="360"/>
      </w:pPr>
      <w:rPr>
        <w:rFonts w:ascii="Symbol" w:hAnsi="Symbol"/>
      </w:rPr>
    </w:lvl>
    <w:lvl w:ilvl="4" w:tplc="FBBC238C">
      <w:start w:val="1"/>
      <w:numFmt w:val="bullet"/>
      <w:lvlText w:val="o"/>
      <w:lvlJc w:val="left"/>
      <w:pPr>
        <w:tabs>
          <w:tab w:val="num" w:pos="-6754"/>
        </w:tabs>
        <w:ind w:left="-6754" w:hanging="360"/>
      </w:pPr>
      <w:rPr>
        <w:rFonts w:ascii="Courier New" w:hAnsi="Courier New"/>
      </w:rPr>
    </w:lvl>
    <w:lvl w:ilvl="5" w:tplc="F8BA8730">
      <w:start w:val="1"/>
      <w:numFmt w:val="bullet"/>
      <w:lvlText w:val=""/>
      <w:lvlJc w:val="left"/>
      <w:pPr>
        <w:tabs>
          <w:tab w:val="num" w:pos="-6034"/>
        </w:tabs>
        <w:ind w:left="-6034" w:hanging="360"/>
      </w:pPr>
      <w:rPr>
        <w:rFonts w:ascii="Wingdings" w:hAnsi="Wingdings"/>
      </w:rPr>
    </w:lvl>
    <w:lvl w:ilvl="6" w:tplc="A194188E">
      <w:start w:val="1"/>
      <w:numFmt w:val="bullet"/>
      <w:lvlText w:val=""/>
      <w:lvlJc w:val="left"/>
      <w:pPr>
        <w:tabs>
          <w:tab w:val="num" w:pos="-5314"/>
        </w:tabs>
        <w:ind w:left="-5314" w:hanging="360"/>
      </w:pPr>
      <w:rPr>
        <w:rFonts w:ascii="Symbol" w:hAnsi="Symbol"/>
      </w:rPr>
    </w:lvl>
    <w:lvl w:ilvl="7" w:tplc="66F659D6">
      <w:start w:val="1"/>
      <w:numFmt w:val="bullet"/>
      <w:lvlText w:val="o"/>
      <w:lvlJc w:val="left"/>
      <w:pPr>
        <w:tabs>
          <w:tab w:val="num" w:pos="-4594"/>
        </w:tabs>
        <w:ind w:left="-4594" w:hanging="360"/>
      </w:pPr>
      <w:rPr>
        <w:rFonts w:ascii="Courier New" w:hAnsi="Courier New"/>
      </w:rPr>
    </w:lvl>
    <w:lvl w:ilvl="8" w:tplc="D5CA34C0">
      <w:start w:val="1"/>
      <w:numFmt w:val="bullet"/>
      <w:lvlText w:val=""/>
      <w:lvlJc w:val="left"/>
      <w:pPr>
        <w:tabs>
          <w:tab w:val="num" w:pos="-3874"/>
        </w:tabs>
        <w:ind w:left="-3874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ED4F8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6EEE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2281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284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E4231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E2C5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DC28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9864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5CA1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12"/>
    <w:multiLevelType w:val="multilevel"/>
    <w:tmpl w:val="00000012"/>
    <w:lvl w:ilvl="0">
      <w:start w:val="1"/>
      <w:numFmt w:val="bullet"/>
      <w:lvlRestart w:val="0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/>
      </w:rPr>
    </w:lvl>
  </w:abstractNum>
  <w:abstractNum w:abstractNumId="4" w15:restartNumberingAfterBreak="0">
    <w:nsid w:val="003C3326"/>
    <w:multiLevelType w:val="multilevel"/>
    <w:tmpl w:val="0380A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B4468"/>
    <w:multiLevelType w:val="multilevel"/>
    <w:tmpl w:val="3C608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B2A6F"/>
    <w:multiLevelType w:val="multilevel"/>
    <w:tmpl w:val="2D9881B0"/>
    <w:lvl w:ilvl="0">
      <w:start w:val="1"/>
      <w:numFmt w:val="bullet"/>
      <w:lvlText w:val="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B2508B"/>
    <w:multiLevelType w:val="hybridMultilevel"/>
    <w:tmpl w:val="37CAAD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11B113E"/>
    <w:multiLevelType w:val="hybridMultilevel"/>
    <w:tmpl w:val="58A2B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1EF5089"/>
    <w:multiLevelType w:val="multilevel"/>
    <w:tmpl w:val="478C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74337"/>
    <w:multiLevelType w:val="multilevel"/>
    <w:tmpl w:val="B5F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25538"/>
    <w:multiLevelType w:val="hybridMultilevel"/>
    <w:tmpl w:val="95A2EF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2DD0507"/>
    <w:multiLevelType w:val="hybridMultilevel"/>
    <w:tmpl w:val="3D7646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3CA7FB2"/>
    <w:multiLevelType w:val="hybridMultilevel"/>
    <w:tmpl w:val="22E065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3E51313"/>
    <w:multiLevelType w:val="hybridMultilevel"/>
    <w:tmpl w:val="EEAE0C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3E52950"/>
    <w:multiLevelType w:val="hybridMultilevel"/>
    <w:tmpl w:val="282A1E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3FB7626"/>
    <w:multiLevelType w:val="multilevel"/>
    <w:tmpl w:val="AC245E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362C2D"/>
    <w:multiLevelType w:val="multilevel"/>
    <w:tmpl w:val="54105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B6DE1"/>
    <w:multiLevelType w:val="multilevel"/>
    <w:tmpl w:val="35DA56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54D29"/>
    <w:multiLevelType w:val="hybridMultilevel"/>
    <w:tmpl w:val="7B6663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4C35DBF"/>
    <w:multiLevelType w:val="multilevel"/>
    <w:tmpl w:val="64C69A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E50594"/>
    <w:multiLevelType w:val="multilevel"/>
    <w:tmpl w:val="F91E8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04EA2B31"/>
    <w:multiLevelType w:val="multilevel"/>
    <w:tmpl w:val="B0DC53A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F2C49"/>
    <w:multiLevelType w:val="multilevel"/>
    <w:tmpl w:val="4E7EA2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2E7449"/>
    <w:multiLevelType w:val="multilevel"/>
    <w:tmpl w:val="D4F69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76300"/>
    <w:multiLevelType w:val="multilevel"/>
    <w:tmpl w:val="0EFE8E5E"/>
    <w:lvl w:ilvl="0">
      <w:start w:val="1"/>
      <w:numFmt w:val="bullet"/>
      <w:lvlText w:val="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DD2E8B"/>
    <w:multiLevelType w:val="multilevel"/>
    <w:tmpl w:val="F4AC1EE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0A66E1"/>
    <w:multiLevelType w:val="multilevel"/>
    <w:tmpl w:val="458EA7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2F75AB"/>
    <w:multiLevelType w:val="hybridMultilevel"/>
    <w:tmpl w:val="F61412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6B6268D"/>
    <w:multiLevelType w:val="multilevel"/>
    <w:tmpl w:val="48D21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5C09A1"/>
    <w:multiLevelType w:val="hybridMultilevel"/>
    <w:tmpl w:val="2B328E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76B3D03"/>
    <w:multiLevelType w:val="multilevel"/>
    <w:tmpl w:val="A482B6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067E9"/>
    <w:multiLevelType w:val="hybridMultilevel"/>
    <w:tmpl w:val="44503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9077C32"/>
    <w:multiLevelType w:val="multilevel"/>
    <w:tmpl w:val="CADA84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1D4C51"/>
    <w:multiLevelType w:val="hybridMultilevel"/>
    <w:tmpl w:val="23BC52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95C3FC7"/>
    <w:multiLevelType w:val="multilevel"/>
    <w:tmpl w:val="317CC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9F4504"/>
    <w:multiLevelType w:val="hybridMultilevel"/>
    <w:tmpl w:val="DBA85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43613B"/>
    <w:multiLevelType w:val="multilevel"/>
    <w:tmpl w:val="C040F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7549FA"/>
    <w:multiLevelType w:val="multilevel"/>
    <w:tmpl w:val="9258B4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A22239"/>
    <w:multiLevelType w:val="multilevel"/>
    <w:tmpl w:val="F24286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63303"/>
    <w:multiLevelType w:val="hybridMultilevel"/>
    <w:tmpl w:val="73CCC6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B160F7C"/>
    <w:multiLevelType w:val="multilevel"/>
    <w:tmpl w:val="D5CEDAC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574424"/>
    <w:multiLevelType w:val="multilevel"/>
    <w:tmpl w:val="7C680F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696249"/>
    <w:multiLevelType w:val="multilevel"/>
    <w:tmpl w:val="BBD679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9870BA"/>
    <w:multiLevelType w:val="hybridMultilevel"/>
    <w:tmpl w:val="DFD6C6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0BF97D3E"/>
    <w:multiLevelType w:val="multilevel"/>
    <w:tmpl w:val="F53E08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152C73"/>
    <w:multiLevelType w:val="hybridMultilevel"/>
    <w:tmpl w:val="37EEF7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0C49101D"/>
    <w:multiLevelType w:val="hybridMultilevel"/>
    <w:tmpl w:val="A7C47BB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0CA4322C"/>
    <w:multiLevelType w:val="multilevel"/>
    <w:tmpl w:val="EEFA8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1C1C75"/>
    <w:multiLevelType w:val="multilevel"/>
    <w:tmpl w:val="F7CABC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6104B6"/>
    <w:multiLevelType w:val="multilevel"/>
    <w:tmpl w:val="B8E015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5A5300"/>
    <w:multiLevelType w:val="multilevel"/>
    <w:tmpl w:val="DB1E97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597758"/>
    <w:multiLevelType w:val="multilevel"/>
    <w:tmpl w:val="6C16EE4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007034"/>
    <w:multiLevelType w:val="hybridMultilevel"/>
    <w:tmpl w:val="B7B05E2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108A3FE2"/>
    <w:multiLevelType w:val="multilevel"/>
    <w:tmpl w:val="1FA0A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F37BED"/>
    <w:multiLevelType w:val="hybridMultilevel"/>
    <w:tmpl w:val="0FBC0B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12173B16"/>
    <w:multiLevelType w:val="hybridMultilevel"/>
    <w:tmpl w:val="0B76F5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12A33B89"/>
    <w:multiLevelType w:val="hybridMultilevel"/>
    <w:tmpl w:val="5A9C81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12C83DF5"/>
    <w:multiLevelType w:val="multilevel"/>
    <w:tmpl w:val="358205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CF47A0"/>
    <w:multiLevelType w:val="hybridMultilevel"/>
    <w:tmpl w:val="2BE453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12D64A7B"/>
    <w:multiLevelType w:val="multilevel"/>
    <w:tmpl w:val="E96465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2E74F7"/>
    <w:multiLevelType w:val="multilevel"/>
    <w:tmpl w:val="0B669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5D07F1"/>
    <w:multiLevelType w:val="hybridMultilevel"/>
    <w:tmpl w:val="D37CE4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13E32651"/>
    <w:multiLevelType w:val="hybridMultilevel"/>
    <w:tmpl w:val="64DCA4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14BA5739"/>
    <w:multiLevelType w:val="multilevel"/>
    <w:tmpl w:val="D58864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DC7A14"/>
    <w:multiLevelType w:val="hybridMultilevel"/>
    <w:tmpl w:val="66121F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14FB24C4"/>
    <w:multiLevelType w:val="multilevel"/>
    <w:tmpl w:val="6358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55339A0"/>
    <w:multiLevelType w:val="multilevel"/>
    <w:tmpl w:val="ED1615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2E247D"/>
    <w:multiLevelType w:val="multilevel"/>
    <w:tmpl w:val="F4AE7D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BF5A8F"/>
    <w:multiLevelType w:val="hybridMultilevel"/>
    <w:tmpl w:val="E90857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16DB7F47"/>
    <w:multiLevelType w:val="hybridMultilevel"/>
    <w:tmpl w:val="EEFA9B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176956A7"/>
    <w:multiLevelType w:val="hybridMultilevel"/>
    <w:tmpl w:val="F5D486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178F7956"/>
    <w:multiLevelType w:val="multilevel"/>
    <w:tmpl w:val="779895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F65F70"/>
    <w:multiLevelType w:val="hybridMultilevel"/>
    <w:tmpl w:val="4760A5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18180619"/>
    <w:multiLevelType w:val="multilevel"/>
    <w:tmpl w:val="5442EB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5A6EDD"/>
    <w:multiLevelType w:val="multilevel"/>
    <w:tmpl w:val="DD6AD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BF1BA5"/>
    <w:multiLevelType w:val="hybridMultilevel"/>
    <w:tmpl w:val="806294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18D7285B"/>
    <w:multiLevelType w:val="hybridMultilevel"/>
    <w:tmpl w:val="EA3CB6F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18DA11BB"/>
    <w:multiLevelType w:val="hybridMultilevel"/>
    <w:tmpl w:val="EAAC6E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18EA0258"/>
    <w:multiLevelType w:val="multilevel"/>
    <w:tmpl w:val="305461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F113A8"/>
    <w:multiLevelType w:val="hybridMultilevel"/>
    <w:tmpl w:val="43D488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191C0AC7"/>
    <w:multiLevelType w:val="hybridMultilevel"/>
    <w:tmpl w:val="4C7EF1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192A0A9A"/>
    <w:multiLevelType w:val="multilevel"/>
    <w:tmpl w:val="B6C2CC8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797F90"/>
    <w:multiLevelType w:val="hybridMultilevel"/>
    <w:tmpl w:val="1D14EC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198712F7"/>
    <w:multiLevelType w:val="hybridMultilevel"/>
    <w:tmpl w:val="7B8C31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9E22638"/>
    <w:multiLevelType w:val="multilevel"/>
    <w:tmpl w:val="345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1A0177"/>
    <w:multiLevelType w:val="hybridMultilevel"/>
    <w:tmpl w:val="D2BE5F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1A2A6C2F"/>
    <w:multiLevelType w:val="multilevel"/>
    <w:tmpl w:val="F8961F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351FED"/>
    <w:multiLevelType w:val="multilevel"/>
    <w:tmpl w:val="D82CA7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4D25B2"/>
    <w:multiLevelType w:val="multilevel"/>
    <w:tmpl w:val="CC4C1D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217A06"/>
    <w:multiLevelType w:val="multilevel"/>
    <w:tmpl w:val="36C6B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577F27"/>
    <w:multiLevelType w:val="multilevel"/>
    <w:tmpl w:val="A3FC9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9C5DA3"/>
    <w:multiLevelType w:val="hybridMultilevel"/>
    <w:tmpl w:val="0C28D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BCA5AB9"/>
    <w:multiLevelType w:val="hybridMultilevel"/>
    <w:tmpl w:val="546E7A5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1CC67CD8"/>
    <w:multiLevelType w:val="multilevel"/>
    <w:tmpl w:val="D5CEDAC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DB312B"/>
    <w:multiLevelType w:val="hybridMultilevel"/>
    <w:tmpl w:val="E202E8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1CE95BEB"/>
    <w:multiLevelType w:val="multilevel"/>
    <w:tmpl w:val="0A664E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B0B20"/>
    <w:multiLevelType w:val="multilevel"/>
    <w:tmpl w:val="C8D06D4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0A3703"/>
    <w:multiLevelType w:val="hybridMultilevel"/>
    <w:tmpl w:val="4AB6A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1D88125C"/>
    <w:multiLevelType w:val="hybridMultilevel"/>
    <w:tmpl w:val="29725B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1E1E1C9A"/>
    <w:multiLevelType w:val="hybridMultilevel"/>
    <w:tmpl w:val="7C7E9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1E821A10"/>
    <w:multiLevelType w:val="multilevel"/>
    <w:tmpl w:val="242C2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D4AF0"/>
    <w:multiLevelType w:val="multilevel"/>
    <w:tmpl w:val="3FE21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61446"/>
    <w:multiLevelType w:val="hybridMultilevel"/>
    <w:tmpl w:val="F47281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200F17E1"/>
    <w:multiLevelType w:val="multilevel"/>
    <w:tmpl w:val="7B5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28450B"/>
    <w:multiLevelType w:val="multilevel"/>
    <w:tmpl w:val="DB8E8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3953D0"/>
    <w:multiLevelType w:val="multilevel"/>
    <w:tmpl w:val="16643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E8099E"/>
    <w:multiLevelType w:val="multilevel"/>
    <w:tmpl w:val="317CC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F3484B"/>
    <w:multiLevelType w:val="multilevel"/>
    <w:tmpl w:val="2DFEF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2B36DF"/>
    <w:multiLevelType w:val="multilevel"/>
    <w:tmpl w:val="90128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E578A"/>
    <w:multiLevelType w:val="multilevel"/>
    <w:tmpl w:val="2C2844F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934C28"/>
    <w:multiLevelType w:val="multilevel"/>
    <w:tmpl w:val="53A41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9B5F33"/>
    <w:multiLevelType w:val="hybridMultilevel"/>
    <w:tmpl w:val="CC8C92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22827EDC"/>
    <w:multiLevelType w:val="hybridMultilevel"/>
    <w:tmpl w:val="05A04B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229F76D0"/>
    <w:multiLevelType w:val="multilevel"/>
    <w:tmpl w:val="E5C2C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510185"/>
    <w:multiLevelType w:val="multilevel"/>
    <w:tmpl w:val="0A585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6F226B"/>
    <w:multiLevelType w:val="multilevel"/>
    <w:tmpl w:val="1FF08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55008A"/>
    <w:multiLevelType w:val="multilevel"/>
    <w:tmpl w:val="9C9485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575975"/>
    <w:multiLevelType w:val="hybridMultilevel"/>
    <w:tmpl w:val="2DAEF4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24CC66A5"/>
    <w:multiLevelType w:val="hybridMultilevel"/>
    <w:tmpl w:val="167CDE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24EB15EE"/>
    <w:multiLevelType w:val="multilevel"/>
    <w:tmpl w:val="FEA0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EC3790"/>
    <w:multiLevelType w:val="multilevel"/>
    <w:tmpl w:val="77E4F7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A14A61"/>
    <w:multiLevelType w:val="multilevel"/>
    <w:tmpl w:val="C2BAF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B722BC"/>
    <w:multiLevelType w:val="multilevel"/>
    <w:tmpl w:val="92208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BB39FC"/>
    <w:multiLevelType w:val="hybridMultilevel"/>
    <w:tmpl w:val="56AA38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26B77565"/>
    <w:multiLevelType w:val="multilevel"/>
    <w:tmpl w:val="F604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BD483A"/>
    <w:multiLevelType w:val="multilevel"/>
    <w:tmpl w:val="4A447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D167F4"/>
    <w:multiLevelType w:val="multilevel"/>
    <w:tmpl w:val="C2B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D5051D"/>
    <w:multiLevelType w:val="multilevel"/>
    <w:tmpl w:val="93B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EB51AB"/>
    <w:multiLevelType w:val="multilevel"/>
    <w:tmpl w:val="880240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0A51F8"/>
    <w:multiLevelType w:val="multilevel"/>
    <w:tmpl w:val="DF323B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716370"/>
    <w:multiLevelType w:val="hybridMultilevel"/>
    <w:tmpl w:val="F6F0E2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27D42EB9"/>
    <w:multiLevelType w:val="multilevel"/>
    <w:tmpl w:val="006C8D9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684C0E"/>
    <w:multiLevelType w:val="hybridMultilevel"/>
    <w:tmpl w:val="FAAE9E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29304BA1"/>
    <w:multiLevelType w:val="hybridMultilevel"/>
    <w:tmpl w:val="4D2C15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29B96645"/>
    <w:multiLevelType w:val="multilevel"/>
    <w:tmpl w:val="87EE4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D57DCD"/>
    <w:multiLevelType w:val="multilevel"/>
    <w:tmpl w:val="D4CC5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9D794A"/>
    <w:multiLevelType w:val="multilevel"/>
    <w:tmpl w:val="30742DA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BC2ADD"/>
    <w:multiLevelType w:val="hybridMultilevel"/>
    <w:tmpl w:val="4E4E9A8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2AE0184E"/>
    <w:multiLevelType w:val="multilevel"/>
    <w:tmpl w:val="183A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B464A70"/>
    <w:multiLevelType w:val="multilevel"/>
    <w:tmpl w:val="07CC90C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52283D"/>
    <w:multiLevelType w:val="hybridMultilevel"/>
    <w:tmpl w:val="D6E0CB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2B7C6BD7"/>
    <w:multiLevelType w:val="hybridMultilevel"/>
    <w:tmpl w:val="C1CC4F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2B8C430E"/>
    <w:multiLevelType w:val="hybridMultilevel"/>
    <w:tmpl w:val="11AC47D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4" w15:restartNumberingAfterBreak="0">
    <w:nsid w:val="2BAD3716"/>
    <w:multiLevelType w:val="hybridMultilevel"/>
    <w:tmpl w:val="0D7226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2BBA4C08"/>
    <w:multiLevelType w:val="multilevel"/>
    <w:tmpl w:val="4BC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E11777"/>
    <w:multiLevelType w:val="hybridMultilevel"/>
    <w:tmpl w:val="ABA68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C544E88"/>
    <w:multiLevelType w:val="multilevel"/>
    <w:tmpl w:val="0CBCF6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D233CD"/>
    <w:multiLevelType w:val="multilevel"/>
    <w:tmpl w:val="0332E1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02746C"/>
    <w:multiLevelType w:val="hybridMultilevel"/>
    <w:tmpl w:val="56CEB1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2D1C3CAA"/>
    <w:multiLevelType w:val="multilevel"/>
    <w:tmpl w:val="17B4CA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652B28"/>
    <w:multiLevelType w:val="multilevel"/>
    <w:tmpl w:val="94F02B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B950C6"/>
    <w:multiLevelType w:val="multilevel"/>
    <w:tmpl w:val="BB3EE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7A478C"/>
    <w:multiLevelType w:val="multilevel"/>
    <w:tmpl w:val="F16076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C27BAE"/>
    <w:multiLevelType w:val="multilevel"/>
    <w:tmpl w:val="21365B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255CDE"/>
    <w:multiLevelType w:val="hybridMultilevel"/>
    <w:tmpl w:val="DA1CDD4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2FE0690D"/>
    <w:multiLevelType w:val="hybridMultilevel"/>
    <w:tmpl w:val="BAF4912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3016066C"/>
    <w:multiLevelType w:val="multilevel"/>
    <w:tmpl w:val="B6C2CC8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B41F32"/>
    <w:multiLevelType w:val="hybridMultilevel"/>
    <w:tmpl w:val="09E02E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314B5283"/>
    <w:multiLevelType w:val="hybridMultilevel"/>
    <w:tmpl w:val="85F81A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317E59F8"/>
    <w:multiLevelType w:val="multilevel"/>
    <w:tmpl w:val="F8961F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0D61EB"/>
    <w:multiLevelType w:val="hybridMultilevel"/>
    <w:tmpl w:val="69460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321C07F1"/>
    <w:multiLevelType w:val="multilevel"/>
    <w:tmpl w:val="A704F8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4B287A"/>
    <w:multiLevelType w:val="multilevel"/>
    <w:tmpl w:val="EF5C6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2C55A7F"/>
    <w:multiLevelType w:val="multilevel"/>
    <w:tmpl w:val="22FECE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FE712E"/>
    <w:multiLevelType w:val="multilevel"/>
    <w:tmpl w:val="8016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021F9D"/>
    <w:multiLevelType w:val="multilevel"/>
    <w:tmpl w:val="8274121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741F8F"/>
    <w:multiLevelType w:val="multilevel"/>
    <w:tmpl w:val="D1509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AD20B7"/>
    <w:multiLevelType w:val="multilevel"/>
    <w:tmpl w:val="8E549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D70B57"/>
    <w:multiLevelType w:val="multilevel"/>
    <w:tmpl w:val="5B0A01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381360"/>
    <w:multiLevelType w:val="hybridMultilevel"/>
    <w:tmpl w:val="291C936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 w15:restartNumberingAfterBreak="0">
    <w:nsid w:val="34613E02"/>
    <w:multiLevelType w:val="multilevel"/>
    <w:tmpl w:val="27CE83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721674"/>
    <w:multiLevelType w:val="hybridMultilevel"/>
    <w:tmpl w:val="1E32B8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358C0483"/>
    <w:multiLevelType w:val="hybridMultilevel"/>
    <w:tmpl w:val="A5F4F5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360E088C"/>
    <w:multiLevelType w:val="hybridMultilevel"/>
    <w:tmpl w:val="41327A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5" w15:restartNumberingAfterBreak="0">
    <w:nsid w:val="364939DE"/>
    <w:multiLevelType w:val="multilevel"/>
    <w:tmpl w:val="9D707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64C4B44"/>
    <w:multiLevelType w:val="multilevel"/>
    <w:tmpl w:val="6FD82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5A4819"/>
    <w:multiLevelType w:val="multilevel"/>
    <w:tmpl w:val="79226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661F55"/>
    <w:multiLevelType w:val="multilevel"/>
    <w:tmpl w:val="73EA62B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DA5C4D"/>
    <w:multiLevelType w:val="multilevel"/>
    <w:tmpl w:val="EA00951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FC0869"/>
    <w:multiLevelType w:val="multilevel"/>
    <w:tmpl w:val="934A22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0E4195"/>
    <w:multiLevelType w:val="hybridMultilevel"/>
    <w:tmpl w:val="6C3E1F0C"/>
    <w:lvl w:ilvl="0" w:tplc="4FFA92BA">
      <w:numFmt w:val="bullet"/>
      <w:lvlText w:val=""/>
      <w:lvlJc w:val="left"/>
      <w:pPr>
        <w:ind w:left="100" w:hanging="39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B86B934">
      <w:numFmt w:val="bullet"/>
      <w:lvlText w:val="•"/>
      <w:lvlJc w:val="left"/>
      <w:pPr>
        <w:ind w:left="1012" w:hanging="399"/>
      </w:pPr>
      <w:rPr>
        <w:rFonts w:hint="default"/>
        <w:lang w:val="en-US" w:eastAsia="en-US" w:bidi="ar-SA"/>
      </w:rPr>
    </w:lvl>
    <w:lvl w:ilvl="2" w:tplc="7870CB70">
      <w:numFmt w:val="bullet"/>
      <w:lvlText w:val="•"/>
      <w:lvlJc w:val="left"/>
      <w:pPr>
        <w:ind w:left="1925" w:hanging="399"/>
      </w:pPr>
      <w:rPr>
        <w:rFonts w:hint="default"/>
        <w:lang w:val="en-US" w:eastAsia="en-US" w:bidi="ar-SA"/>
      </w:rPr>
    </w:lvl>
    <w:lvl w:ilvl="3" w:tplc="FE187938">
      <w:numFmt w:val="bullet"/>
      <w:lvlText w:val="•"/>
      <w:lvlJc w:val="left"/>
      <w:pPr>
        <w:ind w:left="2837" w:hanging="399"/>
      </w:pPr>
      <w:rPr>
        <w:rFonts w:hint="default"/>
        <w:lang w:val="en-US" w:eastAsia="en-US" w:bidi="ar-SA"/>
      </w:rPr>
    </w:lvl>
    <w:lvl w:ilvl="4" w:tplc="FDAA1E8A">
      <w:numFmt w:val="bullet"/>
      <w:lvlText w:val="•"/>
      <w:lvlJc w:val="left"/>
      <w:pPr>
        <w:ind w:left="3750" w:hanging="399"/>
      </w:pPr>
      <w:rPr>
        <w:rFonts w:hint="default"/>
        <w:lang w:val="en-US" w:eastAsia="en-US" w:bidi="ar-SA"/>
      </w:rPr>
    </w:lvl>
    <w:lvl w:ilvl="5" w:tplc="04D2688E">
      <w:numFmt w:val="bullet"/>
      <w:lvlText w:val="•"/>
      <w:lvlJc w:val="left"/>
      <w:pPr>
        <w:ind w:left="4663" w:hanging="399"/>
      </w:pPr>
      <w:rPr>
        <w:rFonts w:hint="default"/>
        <w:lang w:val="en-US" w:eastAsia="en-US" w:bidi="ar-SA"/>
      </w:rPr>
    </w:lvl>
    <w:lvl w:ilvl="6" w:tplc="82B838B8">
      <w:numFmt w:val="bullet"/>
      <w:lvlText w:val="•"/>
      <w:lvlJc w:val="left"/>
      <w:pPr>
        <w:ind w:left="5575" w:hanging="399"/>
      </w:pPr>
      <w:rPr>
        <w:rFonts w:hint="default"/>
        <w:lang w:val="en-US" w:eastAsia="en-US" w:bidi="ar-SA"/>
      </w:rPr>
    </w:lvl>
    <w:lvl w:ilvl="7" w:tplc="5BD46AF6">
      <w:numFmt w:val="bullet"/>
      <w:lvlText w:val="•"/>
      <w:lvlJc w:val="left"/>
      <w:pPr>
        <w:ind w:left="6488" w:hanging="399"/>
      </w:pPr>
      <w:rPr>
        <w:rFonts w:hint="default"/>
        <w:lang w:val="en-US" w:eastAsia="en-US" w:bidi="ar-SA"/>
      </w:rPr>
    </w:lvl>
    <w:lvl w:ilvl="8" w:tplc="F404FD7A">
      <w:numFmt w:val="bullet"/>
      <w:lvlText w:val="•"/>
      <w:lvlJc w:val="left"/>
      <w:pPr>
        <w:ind w:left="7401" w:hanging="399"/>
      </w:pPr>
      <w:rPr>
        <w:rFonts w:hint="default"/>
        <w:lang w:val="en-US" w:eastAsia="en-US" w:bidi="ar-SA"/>
      </w:rPr>
    </w:lvl>
  </w:abstractNum>
  <w:abstractNum w:abstractNumId="182" w15:restartNumberingAfterBreak="0">
    <w:nsid w:val="38333AA4"/>
    <w:multiLevelType w:val="multilevel"/>
    <w:tmpl w:val="B41667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5A08CD"/>
    <w:multiLevelType w:val="multilevel"/>
    <w:tmpl w:val="A9464FB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6D7EFF"/>
    <w:multiLevelType w:val="multilevel"/>
    <w:tmpl w:val="A9440C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AD73F6"/>
    <w:multiLevelType w:val="multilevel"/>
    <w:tmpl w:val="0CF202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DA4271"/>
    <w:multiLevelType w:val="multilevel"/>
    <w:tmpl w:val="E5C2C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3972B1"/>
    <w:multiLevelType w:val="multilevel"/>
    <w:tmpl w:val="0EB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3D1C90"/>
    <w:multiLevelType w:val="multilevel"/>
    <w:tmpl w:val="FDE26E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4B268F"/>
    <w:multiLevelType w:val="hybridMultilevel"/>
    <w:tmpl w:val="E3A4C8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39A645DB"/>
    <w:multiLevelType w:val="hybridMultilevel"/>
    <w:tmpl w:val="524459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3A260104"/>
    <w:multiLevelType w:val="multilevel"/>
    <w:tmpl w:val="2C6EBD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54788D"/>
    <w:multiLevelType w:val="multilevel"/>
    <w:tmpl w:val="2BB4F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0865A7"/>
    <w:multiLevelType w:val="multilevel"/>
    <w:tmpl w:val="190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2F43CB"/>
    <w:multiLevelType w:val="hybridMultilevel"/>
    <w:tmpl w:val="E8F478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3C350158"/>
    <w:multiLevelType w:val="multilevel"/>
    <w:tmpl w:val="F990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524DC9"/>
    <w:multiLevelType w:val="hybridMultilevel"/>
    <w:tmpl w:val="3420F67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 w15:restartNumberingAfterBreak="0">
    <w:nsid w:val="3C7359AB"/>
    <w:multiLevelType w:val="multilevel"/>
    <w:tmpl w:val="A5E0343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134A2F"/>
    <w:multiLevelType w:val="multilevel"/>
    <w:tmpl w:val="A5E0343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286454"/>
    <w:multiLevelType w:val="multilevel"/>
    <w:tmpl w:val="889AD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650E51"/>
    <w:multiLevelType w:val="multilevel"/>
    <w:tmpl w:val="F6A248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B7484C"/>
    <w:multiLevelType w:val="multilevel"/>
    <w:tmpl w:val="939070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D253DB"/>
    <w:multiLevelType w:val="multilevel"/>
    <w:tmpl w:val="7640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6023A1"/>
    <w:multiLevelType w:val="multilevel"/>
    <w:tmpl w:val="293C5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F627FE"/>
    <w:multiLevelType w:val="multilevel"/>
    <w:tmpl w:val="EF7E78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8351EA"/>
    <w:multiLevelType w:val="hybridMultilevel"/>
    <w:tmpl w:val="A87C21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6" w15:restartNumberingAfterBreak="0">
    <w:nsid w:val="3FD810DC"/>
    <w:multiLevelType w:val="hybridMultilevel"/>
    <w:tmpl w:val="F91A1E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3FFB2F2A"/>
    <w:multiLevelType w:val="hybridMultilevel"/>
    <w:tmpl w:val="3B5EDD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40152AB8"/>
    <w:multiLevelType w:val="multilevel"/>
    <w:tmpl w:val="31863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161FE5"/>
    <w:multiLevelType w:val="multilevel"/>
    <w:tmpl w:val="6A943F3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8D722D"/>
    <w:multiLevelType w:val="multilevel"/>
    <w:tmpl w:val="D902E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9364E5"/>
    <w:multiLevelType w:val="hybridMultilevel"/>
    <w:tmpl w:val="C9C89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41B166FA"/>
    <w:multiLevelType w:val="multilevel"/>
    <w:tmpl w:val="882806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EB10D1"/>
    <w:multiLevelType w:val="hybridMultilevel"/>
    <w:tmpl w:val="B314B2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4235364A"/>
    <w:multiLevelType w:val="multilevel"/>
    <w:tmpl w:val="CB785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3C2838"/>
    <w:multiLevelType w:val="multilevel"/>
    <w:tmpl w:val="2C6EE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6153E6"/>
    <w:multiLevelType w:val="multilevel"/>
    <w:tmpl w:val="8274121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112EFC"/>
    <w:multiLevelType w:val="multilevel"/>
    <w:tmpl w:val="8D989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305077"/>
    <w:multiLevelType w:val="multilevel"/>
    <w:tmpl w:val="4C107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5547F9"/>
    <w:multiLevelType w:val="multilevel"/>
    <w:tmpl w:val="C2224C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A421AE"/>
    <w:multiLevelType w:val="multilevel"/>
    <w:tmpl w:val="B1D83F3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DF7E97"/>
    <w:multiLevelType w:val="multilevel"/>
    <w:tmpl w:val="5DBEC8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9D759B"/>
    <w:multiLevelType w:val="multilevel"/>
    <w:tmpl w:val="6C16EE4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6A2A0B"/>
    <w:multiLevelType w:val="multilevel"/>
    <w:tmpl w:val="650050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784332"/>
    <w:multiLevelType w:val="hybridMultilevel"/>
    <w:tmpl w:val="425E86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5" w15:restartNumberingAfterBreak="0">
    <w:nsid w:val="45A212D4"/>
    <w:multiLevelType w:val="hybridMultilevel"/>
    <w:tmpl w:val="FCE8D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45A50C31"/>
    <w:multiLevelType w:val="multilevel"/>
    <w:tmpl w:val="512464B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EB19B8"/>
    <w:multiLevelType w:val="multilevel"/>
    <w:tmpl w:val="CB423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086146"/>
    <w:multiLevelType w:val="multilevel"/>
    <w:tmpl w:val="EDFEF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242538"/>
    <w:multiLevelType w:val="multilevel"/>
    <w:tmpl w:val="0C5452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2653C8"/>
    <w:multiLevelType w:val="multilevel"/>
    <w:tmpl w:val="ABF41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310691"/>
    <w:multiLevelType w:val="multilevel"/>
    <w:tmpl w:val="303611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B01188"/>
    <w:multiLevelType w:val="multilevel"/>
    <w:tmpl w:val="6EB456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3E49E9"/>
    <w:multiLevelType w:val="multilevel"/>
    <w:tmpl w:val="51521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705B71"/>
    <w:multiLevelType w:val="multilevel"/>
    <w:tmpl w:val="886614D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7A6503"/>
    <w:multiLevelType w:val="multilevel"/>
    <w:tmpl w:val="D8CC94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88606D"/>
    <w:multiLevelType w:val="multilevel"/>
    <w:tmpl w:val="E7C89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AD08B1"/>
    <w:multiLevelType w:val="hybridMultilevel"/>
    <w:tmpl w:val="1CC4EDC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 w15:restartNumberingAfterBreak="0">
    <w:nsid w:val="47FE23EE"/>
    <w:multiLevelType w:val="hybridMultilevel"/>
    <w:tmpl w:val="1A2EB2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9" w15:restartNumberingAfterBreak="0">
    <w:nsid w:val="481353B3"/>
    <w:multiLevelType w:val="multilevel"/>
    <w:tmpl w:val="89421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300E04"/>
    <w:multiLevelType w:val="multilevel"/>
    <w:tmpl w:val="DDA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4E2B6C"/>
    <w:multiLevelType w:val="multilevel"/>
    <w:tmpl w:val="87A6731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547A7D"/>
    <w:multiLevelType w:val="hybridMultilevel"/>
    <w:tmpl w:val="CCC2E2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 w15:restartNumberingAfterBreak="0">
    <w:nsid w:val="49672D86"/>
    <w:multiLevelType w:val="multilevel"/>
    <w:tmpl w:val="6B806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690190"/>
    <w:multiLevelType w:val="multilevel"/>
    <w:tmpl w:val="1ED8C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CD0E4E"/>
    <w:multiLevelType w:val="multilevel"/>
    <w:tmpl w:val="0824A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FE5DE4"/>
    <w:multiLevelType w:val="multilevel"/>
    <w:tmpl w:val="A1B2CB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0156B3"/>
    <w:multiLevelType w:val="multilevel"/>
    <w:tmpl w:val="B596B8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210D2A"/>
    <w:multiLevelType w:val="multilevel"/>
    <w:tmpl w:val="55E49F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392DD8"/>
    <w:multiLevelType w:val="multilevel"/>
    <w:tmpl w:val="C2A83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D930BC"/>
    <w:multiLevelType w:val="hybridMultilevel"/>
    <w:tmpl w:val="FFFFFFFF"/>
    <w:lvl w:ilvl="0" w:tplc="1DD4BA16">
      <w:numFmt w:val="bullet"/>
      <w:lvlText w:val="•"/>
      <w:lvlJc w:val="left"/>
      <w:pPr>
        <w:ind w:left="341" w:hanging="341"/>
      </w:pPr>
      <w:rPr>
        <w:rFonts w:ascii="Arial MT" w:eastAsia="Times New Roman" w:hAnsi="Arial MT" w:hint="default"/>
        <w:b w:val="0"/>
        <w:i w:val="0"/>
        <w:spacing w:val="0"/>
        <w:w w:val="100"/>
        <w:sz w:val="23"/>
      </w:rPr>
    </w:lvl>
    <w:lvl w:ilvl="1" w:tplc="8C66A666">
      <w:numFmt w:val="bullet"/>
      <w:lvlText w:val="•"/>
      <w:lvlJc w:val="left"/>
      <w:pPr>
        <w:ind w:left="1800" w:hanging="341"/>
      </w:pPr>
      <w:rPr>
        <w:rFonts w:hint="default"/>
      </w:rPr>
    </w:lvl>
    <w:lvl w:ilvl="2" w:tplc="28B4DD46">
      <w:numFmt w:val="bullet"/>
      <w:lvlText w:val="•"/>
      <w:lvlJc w:val="left"/>
      <w:pPr>
        <w:ind w:left="2720" w:hanging="341"/>
      </w:pPr>
      <w:rPr>
        <w:rFonts w:hint="default"/>
      </w:rPr>
    </w:lvl>
    <w:lvl w:ilvl="3" w:tplc="56A8C182">
      <w:numFmt w:val="bullet"/>
      <w:lvlText w:val="•"/>
      <w:lvlJc w:val="left"/>
      <w:pPr>
        <w:ind w:left="3640" w:hanging="341"/>
      </w:pPr>
      <w:rPr>
        <w:rFonts w:hint="default"/>
      </w:rPr>
    </w:lvl>
    <w:lvl w:ilvl="4" w:tplc="28AA6284">
      <w:numFmt w:val="bullet"/>
      <w:lvlText w:val="•"/>
      <w:lvlJc w:val="left"/>
      <w:pPr>
        <w:ind w:left="4560" w:hanging="341"/>
      </w:pPr>
      <w:rPr>
        <w:rFonts w:hint="default"/>
      </w:rPr>
    </w:lvl>
    <w:lvl w:ilvl="5" w:tplc="EC028E98">
      <w:numFmt w:val="bullet"/>
      <w:lvlText w:val="•"/>
      <w:lvlJc w:val="left"/>
      <w:pPr>
        <w:ind w:left="5480" w:hanging="341"/>
      </w:pPr>
      <w:rPr>
        <w:rFonts w:hint="default"/>
      </w:rPr>
    </w:lvl>
    <w:lvl w:ilvl="6" w:tplc="EB5E08DE">
      <w:numFmt w:val="bullet"/>
      <w:lvlText w:val="•"/>
      <w:lvlJc w:val="left"/>
      <w:pPr>
        <w:ind w:left="6400" w:hanging="341"/>
      </w:pPr>
      <w:rPr>
        <w:rFonts w:hint="default"/>
      </w:rPr>
    </w:lvl>
    <w:lvl w:ilvl="7" w:tplc="65CA7E6C">
      <w:numFmt w:val="bullet"/>
      <w:lvlText w:val="•"/>
      <w:lvlJc w:val="left"/>
      <w:pPr>
        <w:ind w:left="7320" w:hanging="341"/>
      </w:pPr>
      <w:rPr>
        <w:rFonts w:hint="default"/>
      </w:rPr>
    </w:lvl>
    <w:lvl w:ilvl="8" w:tplc="9378CB0C">
      <w:numFmt w:val="bullet"/>
      <w:lvlText w:val="•"/>
      <w:lvlJc w:val="left"/>
      <w:pPr>
        <w:ind w:left="8240" w:hanging="341"/>
      </w:pPr>
      <w:rPr>
        <w:rFonts w:hint="default"/>
      </w:rPr>
    </w:lvl>
  </w:abstractNum>
  <w:abstractNum w:abstractNumId="251" w15:restartNumberingAfterBreak="0">
    <w:nsid w:val="4AF30074"/>
    <w:multiLevelType w:val="hybridMultilevel"/>
    <w:tmpl w:val="24C29A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2" w15:restartNumberingAfterBreak="0">
    <w:nsid w:val="4B0128AF"/>
    <w:multiLevelType w:val="multilevel"/>
    <w:tmpl w:val="FB300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4566DA"/>
    <w:multiLevelType w:val="multilevel"/>
    <w:tmpl w:val="09B00B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DB4939"/>
    <w:multiLevelType w:val="multilevel"/>
    <w:tmpl w:val="856024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F373B5"/>
    <w:multiLevelType w:val="multilevel"/>
    <w:tmpl w:val="62AA8D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1B6788"/>
    <w:multiLevelType w:val="hybridMultilevel"/>
    <w:tmpl w:val="2DEADF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7" w15:restartNumberingAfterBreak="0">
    <w:nsid w:val="4C312F23"/>
    <w:multiLevelType w:val="multilevel"/>
    <w:tmpl w:val="2528DA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3C5B47"/>
    <w:multiLevelType w:val="multilevel"/>
    <w:tmpl w:val="D5CEDAC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547062"/>
    <w:multiLevelType w:val="multilevel"/>
    <w:tmpl w:val="54D87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6C7F5A"/>
    <w:multiLevelType w:val="multilevel"/>
    <w:tmpl w:val="E8886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C03769"/>
    <w:multiLevelType w:val="multilevel"/>
    <w:tmpl w:val="963AA79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E0000E"/>
    <w:multiLevelType w:val="multilevel"/>
    <w:tmpl w:val="9C5E51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086BB5"/>
    <w:multiLevelType w:val="hybridMultilevel"/>
    <w:tmpl w:val="8CF8A0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 w15:restartNumberingAfterBreak="0">
    <w:nsid w:val="4D964A8F"/>
    <w:multiLevelType w:val="hybridMultilevel"/>
    <w:tmpl w:val="0DEA19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 w15:restartNumberingAfterBreak="0">
    <w:nsid w:val="4DA90451"/>
    <w:multiLevelType w:val="hybridMultilevel"/>
    <w:tmpl w:val="A140B7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 w15:restartNumberingAfterBreak="0">
    <w:nsid w:val="4E0679D3"/>
    <w:multiLevelType w:val="hybridMultilevel"/>
    <w:tmpl w:val="E662DC9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7" w15:restartNumberingAfterBreak="0">
    <w:nsid w:val="4E1F3B93"/>
    <w:multiLevelType w:val="hybridMultilevel"/>
    <w:tmpl w:val="6CF696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8" w15:restartNumberingAfterBreak="0">
    <w:nsid w:val="4E58506D"/>
    <w:multiLevelType w:val="multilevel"/>
    <w:tmpl w:val="78D4F99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624BAB"/>
    <w:multiLevelType w:val="hybridMultilevel"/>
    <w:tmpl w:val="B394D64E"/>
    <w:lvl w:ilvl="0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EED1907"/>
    <w:multiLevelType w:val="hybridMultilevel"/>
    <w:tmpl w:val="CF72E0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1" w15:restartNumberingAfterBreak="0">
    <w:nsid w:val="50756F59"/>
    <w:multiLevelType w:val="hybridMultilevel"/>
    <w:tmpl w:val="E6A049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2" w15:restartNumberingAfterBreak="0">
    <w:nsid w:val="50CE392E"/>
    <w:multiLevelType w:val="multilevel"/>
    <w:tmpl w:val="C9A2FA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E64381"/>
    <w:multiLevelType w:val="hybridMultilevel"/>
    <w:tmpl w:val="B6BE1E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4" w15:restartNumberingAfterBreak="0">
    <w:nsid w:val="50F03C72"/>
    <w:multiLevelType w:val="multilevel"/>
    <w:tmpl w:val="55A62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FA5175"/>
    <w:multiLevelType w:val="multilevel"/>
    <w:tmpl w:val="931AB0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2E2527"/>
    <w:multiLevelType w:val="multilevel"/>
    <w:tmpl w:val="066A80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FA2858"/>
    <w:multiLevelType w:val="multilevel"/>
    <w:tmpl w:val="789A421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221897"/>
    <w:multiLevelType w:val="multilevel"/>
    <w:tmpl w:val="0C66ED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4B463A"/>
    <w:multiLevelType w:val="hybridMultilevel"/>
    <w:tmpl w:val="C5747C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0" w15:restartNumberingAfterBreak="0">
    <w:nsid w:val="52610BB3"/>
    <w:multiLevelType w:val="multilevel"/>
    <w:tmpl w:val="243A42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E60CDF"/>
    <w:multiLevelType w:val="multilevel"/>
    <w:tmpl w:val="171857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D85D91"/>
    <w:multiLevelType w:val="multilevel"/>
    <w:tmpl w:val="8B34BA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022034"/>
    <w:multiLevelType w:val="multilevel"/>
    <w:tmpl w:val="54942C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297211"/>
    <w:multiLevelType w:val="multilevel"/>
    <w:tmpl w:val="00000012"/>
    <w:lvl w:ilvl="0">
      <w:start w:val="1"/>
      <w:numFmt w:val="bullet"/>
      <w:lvlRestart w:val="0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/>
      </w:rPr>
    </w:lvl>
  </w:abstractNum>
  <w:abstractNum w:abstractNumId="285" w15:restartNumberingAfterBreak="0">
    <w:nsid w:val="544E0254"/>
    <w:multiLevelType w:val="multilevel"/>
    <w:tmpl w:val="136456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8D6B18"/>
    <w:multiLevelType w:val="multilevel"/>
    <w:tmpl w:val="A5C632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A0555B"/>
    <w:multiLevelType w:val="multilevel"/>
    <w:tmpl w:val="F16076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AE71F3"/>
    <w:multiLevelType w:val="hybridMultilevel"/>
    <w:tmpl w:val="A2447C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54F751AD"/>
    <w:multiLevelType w:val="multilevel"/>
    <w:tmpl w:val="2B6C3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1F4617"/>
    <w:multiLevelType w:val="hybridMultilevel"/>
    <w:tmpl w:val="48381B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1" w15:restartNumberingAfterBreak="0">
    <w:nsid w:val="554805AC"/>
    <w:multiLevelType w:val="multilevel"/>
    <w:tmpl w:val="8CC87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6012CBF"/>
    <w:multiLevelType w:val="multilevel"/>
    <w:tmpl w:val="BE2C45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012FF5"/>
    <w:multiLevelType w:val="hybridMultilevel"/>
    <w:tmpl w:val="D24428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4" w15:restartNumberingAfterBreak="0">
    <w:nsid w:val="560C4FAC"/>
    <w:multiLevelType w:val="multilevel"/>
    <w:tmpl w:val="936E6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3C7706"/>
    <w:multiLevelType w:val="multilevel"/>
    <w:tmpl w:val="D062DE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79244B"/>
    <w:multiLevelType w:val="multilevel"/>
    <w:tmpl w:val="F022D7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84458A"/>
    <w:multiLevelType w:val="hybridMultilevel"/>
    <w:tmpl w:val="092C53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571A3639"/>
    <w:multiLevelType w:val="hybridMultilevel"/>
    <w:tmpl w:val="C5EA47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9" w15:restartNumberingAfterBreak="0">
    <w:nsid w:val="57E0736F"/>
    <w:multiLevelType w:val="hybridMultilevel"/>
    <w:tmpl w:val="55DE7D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0" w15:restartNumberingAfterBreak="0">
    <w:nsid w:val="582C6556"/>
    <w:multiLevelType w:val="multilevel"/>
    <w:tmpl w:val="CC94FF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487E3A"/>
    <w:multiLevelType w:val="hybridMultilevel"/>
    <w:tmpl w:val="8F4865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2" w15:restartNumberingAfterBreak="0">
    <w:nsid w:val="589818BA"/>
    <w:multiLevelType w:val="multilevel"/>
    <w:tmpl w:val="7E5621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EC1482"/>
    <w:multiLevelType w:val="multilevel"/>
    <w:tmpl w:val="DE76E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97B0A0E"/>
    <w:multiLevelType w:val="multilevel"/>
    <w:tmpl w:val="BFB03D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095FBC"/>
    <w:multiLevelType w:val="hybridMultilevel"/>
    <w:tmpl w:val="DDA23E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6" w15:restartNumberingAfterBreak="0">
    <w:nsid w:val="5A1E6C15"/>
    <w:multiLevelType w:val="hybridMultilevel"/>
    <w:tmpl w:val="578E43B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 w15:restartNumberingAfterBreak="0">
    <w:nsid w:val="5A2626F8"/>
    <w:multiLevelType w:val="multilevel"/>
    <w:tmpl w:val="7B3AF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6065F6"/>
    <w:multiLevelType w:val="multilevel"/>
    <w:tmpl w:val="CEE22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A791FA3"/>
    <w:multiLevelType w:val="multilevel"/>
    <w:tmpl w:val="C25CE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D31A25"/>
    <w:multiLevelType w:val="multilevel"/>
    <w:tmpl w:val="61D457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243040"/>
    <w:multiLevelType w:val="multilevel"/>
    <w:tmpl w:val="732833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9B0248"/>
    <w:multiLevelType w:val="multilevel"/>
    <w:tmpl w:val="7A988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2B3A78"/>
    <w:multiLevelType w:val="multilevel"/>
    <w:tmpl w:val="A2CA8E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32460A"/>
    <w:multiLevelType w:val="hybridMultilevel"/>
    <w:tmpl w:val="674894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5" w15:restartNumberingAfterBreak="0">
    <w:nsid w:val="5C574FCD"/>
    <w:multiLevelType w:val="multilevel"/>
    <w:tmpl w:val="681A4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C8C3233"/>
    <w:multiLevelType w:val="hybridMultilevel"/>
    <w:tmpl w:val="26CA5AB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7" w15:restartNumberingAfterBreak="0">
    <w:nsid w:val="5D112416"/>
    <w:multiLevelType w:val="hybridMultilevel"/>
    <w:tmpl w:val="90F0BA90"/>
    <w:lvl w:ilvl="0" w:tplc="CFCA24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8" w15:restartNumberingAfterBreak="0">
    <w:nsid w:val="5D5671AB"/>
    <w:multiLevelType w:val="multilevel"/>
    <w:tmpl w:val="0DBE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A253C6"/>
    <w:multiLevelType w:val="multilevel"/>
    <w:tmpl w:val="2258D8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DB12C55"/>
    <w:multiLevelType w:val="multilevel"/>
    <w:tmpl w:val="FC0E4D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FF59E7"/>
    <w:multiLevelType w:val="multilevel"/>
    <w:tmpl w:val="7F322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18157F"/>
    <w:multiLevelType w:val="multilevel"/>
    <w:tmpl w:val="AB183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5F1E84"/>
    <w:multiLevelType w:val="multilevel"/>
    <w:tmpl w:val="B1826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6521E2"/>
    <w:multiLevelType w:val="multilevel"/>
    <w:tmpl w:val="1AA240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A35EA8"/>
    <w:multiLevelType w:val="multilevel"/>
    <w:tmpl w:val="73EA62B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190C86"/>
    <w:multiLevelType w:val="multilevel"/>
    <w:tmpl w:val="DF9AA2F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1D19D8"/>
    <w:multiLevelType w:val="hybridMultilevel"/>
    <w:tmpl w:val="4B8E07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8" w15:restartNumberingAfterBreak="0">
    <w:nsid w:val="5FC43C79"/>
    <w:multiLevelType w:val="hybridMultilevel"/>
    <w:tmpl w:val="546891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0172E78"/>
    <w:multiLevelType w:val="multilevel"/>
    <w:tmpl w:val="EA2C55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2523BE"/>
    <w:multiLevelType w:val="hybridMultilevel"/>
    <w:tmpl w:val="BD5AD6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1" w15:restartNumberingAfterBreak="0">
    <w:nsid w:val="6253652F"/>
    <w:multiLevelType w:val="hybridMultilevel"/>
    <w:tmpl w:val="1EDC30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2" w15:restartNumberingAfterBreak="0">
    <w:nsid w:val="62873318"/>
    <w:multiLevelType w:val="multilevel"/>
    <w:tmpl w:val="BB3EE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968A2"/>
    <w:multiLevelType w:val="multilevel"/>
    <w:tmpl w:val="98E649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4346ED"/>
    <w:multiLevelType w:val="hybridMultilevel"/>
    <w:tmpl w:val="78828C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5" w15:restartNumberingAfterBreak="0">
    <w:nsid w:val="63503025"/>
    <w:multiLevelType w:val="multilevel"/>
    <w:tmpl w:val="758AA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AC7F54"/>
    <w:multiLevelType w:val="multilevel"/>
    <w:tmpl w:val="22128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F62E8A"/>
    <w:multiLevelType w:val="multilevel"/>
    <w:tmpl w:val="410EFF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0C5B56"/>
    <w:multiLevelType w:val="hybridMultilevel"/>
    <w:tmpl w:val="85CED49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9" w15:restartNumberingAfterBreak="0">
    <w:nsid w:val="641001D3"/>
    <w:multiLevelType w:val="multilevel"/>
    <w:tmpl w:val="557AAC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997F58"/>
    <w:multiLevelType w:val="hybridMultilevel"/>
    <w:tmpl w:val="3CF6F1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1" w15:restartNumberingAfterBreak="0">
    <w:nsid w:val="64C47AA0"/>
    <w:multiLevelType w:val="multilevel"/>
    <w:tmpl w:val="2BCED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2" w15:restartNumberingAfterBreak="0">
    <w:nsid w:val="64CB7F72"/>
    <w:multiLevelType w:val="hybridMultilevel"/>
    <w:tmpl w:val="FDD473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3" w15:restartNumberingAfterBreak="0">
    <w:nsid w:val="652A4C07"/>
    <w:multiLevelType w:val="hybridMultilevel"/>
    <w:tmpl w:val="B99AE4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4" w15:restartNumberingAfterBreak="0">
    <w:nsid w:val="659B26AA"/>
    <w:multiLevelType w:val="hybridMultilevel"/>
    <w:tmpl w:val="03682E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 w15:restartNumberingAfterBreak="0">
    <w:nsid w:val="65D61582"/>
    <w:multiLevelType w:val="hybridMultilevel"/>
    <w:tmpl w:val="965CDB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 w15:restartNumberingAfterBreak="0">
    <w:nsid w:val="65E07CE6"/>
    <w:multiLevelType w:val="multilevel"/>
    <w:tmpl w:val="92F2F8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63D740F"/>
    <w:multiLevelType w:val="multilevel"/>
    <w:tmpl w:val="8430AB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580761"/>
    <w:multiLevelType w:val="multilevel"/>
    <w:tmpl w:val="BB3EE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BE53A2"/>
    <w:multiLevelType w:val="multilevel"/>
    <w:tmpl w:val="A350B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0" w15:restartNumberingAfterBreak="0">
    <w:nsid w:val="67126D76"/>
    <w:multiLevelType w:val="hybridMultilevel"/>
    <w:tmpl w:val="3A7E6E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1" w15:restartNumberingAfterBreak="0">
    <w:nsid w:val="67C54C2A"/>
    <w:multiLevelType w:val="multilevel"/>
    <w:tmpl w:val="37726C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7C9457D"/>
    <w:multiLevelType w:val="multilevel"/>
    <w:tmpl w:val="20C22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85125D6"/>
    <w:multiLevelType w:val="hybridMultilevel"/>
    <w:tmpl w:val="777ADD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4" w15:restartNumberingAfterBreak="0">
    <w:nsid w:val="68804F07"/>
    <w:multiLevelType w:val="multilevel"/>
    <w:tmpl w:val="F6721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8A3505"/>
    <w:multiLevelType w:val="multilevel"/>
    <w:tmpl w:val="4A1A361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8DD3873"/>
    <w:multiLevelType w:val="multilevel"/>
    <w:tmpl w:val="84EA6D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3F43C9"/>
    <w:multiLevelType w:val="multilevel"/>
    <w:tmpl w:val="658E73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4E0844"/>
    <w:multiLevelType w:val="hybridMultilevel"/>
    <w:tmpl w:val="8CCAC8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6B667988"/>
    <w:multiLevelType w:val="hybridMultilevel"/>
    <w:tmpl w:val="6AF4830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0" w15:restartNumberingAfterBreak="0">
    <w:nsid w:val="6B864D66"/>
    <w:multiLevelType w:val="multilevel"/>
    <w:tmpl w:val="F7284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BCE0212"/>
    <w:multiLevelType w:val="multilevel"/>
    <w:tmpl w:val="1C52B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BFD0D8D"/>
    <w:multiLevelType w:val="hybridMultilevel"/>
    <w:tmpl w:val="C02E4C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3" w15:restartNumberingAfterBreak="0">
    <w:nsid w:val="6C1125C1"/>
    <w:multiLevelType w:val="hybridMultilevel"/>
    <w:tmpl w:val="26EC7B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4" w15:restartNumberingAfterBreak="0">
    <w:nsid w:val="6C8917CA"/>
    <w:multiLevelType w:val="multilevel"/>
    <w:tmpl w:val="AD5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FB1AE6"/>
    <w:multiLevelType w:val="multilevel"/>
    <w:tmpl w:val="2578BB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040C99"/>
    <w:multiLevelType w:val="hybridMultilevel"/>
    <w:tmpl w:val="0E1001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 w15:restartNumberingAfterBreak="0">
    <w:nsid w:val="6E266BD8"/>
    <w:multiLevelType w:val="multilevel"/>
    <w:tmpl w:val="2F3A19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F125045"/>
    <w:multiLevelType w:val="hybridMultilevel"/>
    <w:tmpl w:val="C8B8BF1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9" w15:restartNumberingAfterBreak="0">
    <w:nsid w:val="6F3D4E35"/>
    <w:multiLevelType w:val="hybridMultilevel"/>
    <w:tmpl w:val="2A288B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0" w15:restartNumberingAfterBreak="0">
    <w:nsid w:val="6F944899"/>
    <w:multiLevelType w:val="multilevel"/>
    <w:tmpl w:val="90385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1B01D7"/>
    <w:multiLevelType w:val="hybridMultilevel"/>
    <w:tmpl w:val="7E2036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707B5F91"/>
    <w:multiLevelType w:val="multilevel"/>
    <w:tmpl w:val="02C6B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826DF6"/>
    <w:multiLevelType w:val="multilevel"/>
    <w:tmpl w:val="A8B0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E60A2A"/>
    <w:multiLevelType w:val="multilevel"/>
    <w:tmpl w:val="3D86AB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B5777C"/>
    <w:multiLevelType w:val="multilevel"/>
    <w:tmpl w:val="36EEBC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656310"/>
    <w:multiLevelType w:val="hybridMultilevel"/>
    <w:tmpl w:val="750A9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7" w15:restartNumberingAfterBreak="0">
    <w:nsid w:val="727258B3"/>
    <w:multiLevelType w:val="hybridMultilevel"/>
    <w:tmpl w:val="230E5A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8" w15:restartNumberingAfterBreak="0">
    <w:nsid w:val="72BE3C0E"/>
    <w:multiLevelType w:val="multilevel"/>
    <w:tmpl w:val="63BA5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F90E70"/>
    <w:multiLevelType w:val="multilevel"/>
    <w:tmpl w:val="FDD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5010BF"/>
    <w:multiLevelType w:val="hybridMultilevel"/>
    <w:tmpl w:val="20F81A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1" w15:restartNumberingAfterBreak="0">
    <w:nsid w:val="73BC3CEC"/>
    <w:multiLevelType w:val="multilevel"/>
    <w:tmpl w:val="E80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5365D15"/>
    <w:multiLevelType w:val="hybridMultilevel"/>
    <w:tmpl w:val="6D0AA2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 w15:restartNumberingAfterBreak="0">
    <w:nsid w:val="75A17F3D"/>
    <w:multiLevelType w:val="hybridMultilevel"/>
    <w:tmpl w:val="1BB41D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4" w15:restartNumberingAfterBreak="0">
    <w:nsid w:val="76240B27"/>
    <w:multiLevelType w:val="hybridMultilevel"/>
    <w:tmpl w:val="0A92BD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5" w15:restartNumberingAfterBreak="0">
    <w:nsid w:val="762F3461"/>
    <w:multiLevelType w:val="multilevel"/>
    <w:tmpl w:val="37D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9D3C77"/>
    <w:multiLevelType w:val="multilevel"/>
    <w:tmpl w:val="05ACEE3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C95D66"/>
    <w:multiLevelType w:val="multilevel"/>
    <w:tmpl w:val="A4AA8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E16556"/>
    <w:multiLevelType w:val="hybridMultilevel"/>
    <w:tmpl w:val="BBE24A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9" w15:restartNumberingAfterBreak="0">
    <w:nsid w:val="7703708A"/>
    <w:multiLevelType w:val="multilevel"/>
    <w:tmpl w:val="3DA684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346107"/>
    <w:multiLevelType w:val="multilevel"/>
    <w:tmpl w:val="288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7676A33"/>
    <w:multiLevelType w:val="multilevel"/>
    <w:tmpl w:val="DE002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7695502"/>
    <w:multiLevelType w:val="multilevel"/>
    <w:tmpl w:val="F496C4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D56B25"/>
    <w:multiLevelType w:val="hybridMultilevel"/>
    <w:tmpl w:val="74A0B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4" w15:restartNumberingAfterBreak="0">
    <w:nsid w:val="78442149"/>
    <w:multiLevelType w:val="multilevel"/>
    <w:tmpl w:val="36B41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8714B6"/>
    <w:multiLevelType w:val="multilevel"/>
    <w:tmpl w:val="C51E9A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CB5DEA"/>
    <w:multiLevelType w:val="multilevel"/>
    <w:tmpl w:val="53542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452EB1"/>
    <w:multiLevelType w:val="multilevel"/>
    <w:tmpl w:val="EB5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9F75D14"/>
    <w:multiLevelType w:val="multilevel"/>
    <w:tmpl w:val="3EA23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9FC0602"/>
    <w:multiLevelType w:val="multilevel"/>
    <w:tmpl w:val="478C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6A046F"/>
    <w:multiLevelType w:val="multilevel"/>
    <w:tmpl w:val="7E482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B666BB"/>
    <w:multiLevelType w:val="multilevel"/>
    <w:tmpl w:val="4378B2E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DC1EFA"/>
    <w:multiLevelType w:val="multilevel"/>
    <w:tmpl w:val="30742DA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333872"/>
    <w:multiLevelType w:val="multilevel"/>
    <w:tmpl w:val="3A5C49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BCA4002"/>
    <w:multiLevelType w:val="multilevel"/>
    <w:tmpl w:val="940645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BCD319E"/>
    <w:multiLevelType w:val="multilevel"/>
    <w:tmpl w:val="908CF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BF07116"/>
    <w:multiLevelType w:val="hybridMultilevel"/>
    <w:tmpl w:val="53789A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7" w15:restartNumberingAfterBreak="0">
    <w:nsid w:val="7BF947FB"/>
    <w:multiLevelType w:val="hybridMultilevel"/>
    <w:tmpl w:val="34E22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8" w15:restartNumberingAfterBreak="0">
    <w:nsid w:val="7C801A2B"/>
    <w:multiLevelType w:val="hybridMultilevel"/>
    <w:tmpl w:val="4BAA4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7C8F4894"/>
    <w:multiLevelType w:val="hybridMultilevel"/>
    <w:tmpl w:val="2452AC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0" w15:restartNumberingAfterBreak="0">
    <w:nsid w:val="7CDA1127"/>
    <w:multiLevelType w:val="multilevel"/>
    <w:tmpl w:val="D34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1C7D3D"/>
    <w:multiLevelType w:val="hybridMultilevel"/>
    <w:tmpl w:val="ADE8499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2" w15:restartNumberingAfterBreak="0">
    <w:nsid w:val="7DDE0299"/>
    <w:multiLevelType w:val="multilevel"/>
    <w:tmpl w:val="CD8E3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3F113B"/>
    <w:multiLevelType w:val="multilevel"/>
    <w:tmpl w:val="5852C3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487733"/>
    <w:multiLevelType w:val="multilevel"/>
    <w:tmpl w:val="358491C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FD0CF4"/>
    <w:multiLevelType w:val="multilevel"/>
    <w:tmpl w:val="1E921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011210"/>
    <w:multiLevelType w:val="multilevel"/>
    <w:tmpl w:val="5EE28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553321"/>
    <w:multiLevelType w:val="hybridMultilevel"/>
    <w:tmpl w:val="6302C7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8" w15:restartNumberingAfterBreak="0">
    <w:nsid w:val="7F663C3D"/>
    <w:multiLevelType w:val="multilevel"/>
    <w:tmpl w:val="5E3CBF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BD378C"/>
    <w:multiLevelType w:val="hybridMultilevel"/>
    <w:tmpl w:val="59B601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2361568">
    <w:abstractNumId w:val="100"/>
  </w:num>
  <w:num w:numId="2" w16cid:durableId="1142381681">
    <w:abstractNumId w:val="161"/>
  </w:num>
  <w:num w:numId="3" w16cid:durableId="1458523492">
    <w:abstractNumId w:val="170"/>
  </w:num>
  <w:num w:numId="4" w16cid:durableId="776174789">
    <w:abstractNumId w:val="368"/>
  </w:num>
  <w:num w:numId="5" w16cid:durableId="1443917764">
    <w:abstractNumId w:val="382"/>
  </w:num>
  <w:num w:numId="6" w16cid:durableId="736972265">
    <w:abstractNumId w:val="69"/>
  </w:num>
  <w:num w:numId="7" w16cid:durableId="353576681">
    <w:abstractNumId w:val="362"/>
  </w:num>
  <w:num w:numId="8" w16cid:durableId="1236939901">
    <w:abstractNumId w:val="273"/>
  </w:num>
  <w:num w:numId="9" w16cid:durableId="786855755">
    <w:abstractNumId w:val="293"/>
  </w:num>
  <w:num w:numId="10" w16cid:durableId="1049382494">
    <w:abstractNumId w:val="394"/>
  </w:num>
  <w:num w:numId="11" w16cid:durableId="850801190">
    <w:abstractNumId w:val="56"/>
  </w:num>
  <w:num w:numId="12" w16cid:durableId="1215000033">
    <w:abstractNumId w:val="321"/>
  </w:num>
  <w:num w:numId="13" w16cid:durableId="613249797">
    <w:abstractNumId w:val="416"/>
  </w:num>
  <w:num w:numId="14" w16cid:durableId="955214204">
    <w:abstractNumId w:val="44"/>
  </w:num>
  <w:num w:numId="15" w16cid:durableId="1255866526">
    <w:abstractNumId w:val="264"/>
  </w:num>
  <w:num w:numId="16" w16cid:durableId="579098973">
    <w:abstractNumId w:val="406"/>
  </w:num>
  <w:num w:numId="17" w16cid:durableId="1930040429">
    <w:abstractNumId w:val="238"/>
  </w:num>
  <w:num w:numId="18" w16cid:durableId="779300133">
    <w:abstractNumId w:val="327"/>
  </w:num>
  <w:num w:numId="19" w16cid:durableId="1274509843">
    <w:abstractNumId w:val="359"/>
  </w:num>
  <w:num w:numId="20" w16cid:durableId="1496921071">
    <w:abstractNumId w:val="77"/>
  </w:num>
  <w:num w:numId="21" w16cid:durableId="2081244651">
    <w:abstractNumId w:val="53"/>
  </w:num>
  <w:num w:numId="22" w16cid:durableId="159393631">
    <w:abstractNumId w:val="93"/>
  </w:num>
  <w:num w:numId="23" w16cid:durableId="1859537879">
    <w:abstractNumId w:val="138"/>
  </w:num>
  <w:num w:numId="24" w16cid:durableId="401220973">
    <w:abstractNumId w:val="47"/>
  </w:num>
  <w:num w:numId="25" w16cid:durableId="533618962">
    <w:abstractNumId w:val="25"/>
  </w:num>
  <w:num w:numId="26" w16cid:durableId="533733130">
    <w:abstractNumId w:val="209"/>
  </w:num>
  <w:num w:numId="27" w16cid:durableId="1116828856">
    <w:abstractNumId w:val="234"/>
  </w:num>
  <w:num w:numId="28" w16cid:durableId="1185289231">
    <w:abstractNumId w:val="82"/>
  </w:num>
  <w:num w:numId="29" w16cid:durableId="613555939">
    <w:abstractNumId w:val="414"/>
  </w:num>
  <w:num w:numId="30" w16cid:durableId="1048601597">
    <w:abstractNumId w:val="157"/>
  </w:num>
  <w:num w:numId="31" w16cid:durableId="1800417814">
    <w:abstractNumId w:val="386"/>
  </w:num>
  <w:num w:numId="32" w16cid:durableId="312370605">
    <w:abstractNumId w:val="352"/>
  </w:num>
  <w:num w:numId="33" w16cid:durableId="256065664">
    <w:abstractNumId w:val="160"/>
  </w:num>
  <w:num w:numId="34" w16cid:durableId="334066439">
    <w:abstractNumId w:val="163"/>
  </w:num>
  <w:num w:numId="35" w16cid:durableId="2105109121">
    <w:abstractNumId w:val="72"/>
  </w:num>
  <w:num w:numId="36" w16cid:durableId="1882861665">
    <w:abstractNumId w:val="96"/>
  </w:num>
  <w:num w:numId="37" w16cid:durableId="1891917784">
    <w:abstractNumId w:val="418"/>
  </w:num>
  <w:num w:numId="38" w16cid:durableId="697317224">
    <w:abstractNumId w:val="27"/>
  </w:num>
  <w:num w:numId="39" w16cid:durableId="1124235096">
    <w:abstractNumId w:val="230"/>
  </w:num>
  <w:num w:numId="40" w16cid:durableId="1489175249">
    <w:abstractNumId w:val="248"/>
  </w:num>
  <w:num w:numId="41" w16cid:durableId="599415851">
    <w:abstractNumId w:val="117"/>
  </w:num>
  <w:num w:numId="42" w16cid:durableId="632906950">
    <w:abstractNumId w:val="175"/>
  </w:num>
  <w:num w:numId="43" w16cid:durableId="584922007">
    <w:abstractNumId w:val="302"/>
  </w:num>
  <w:num w:numId="44" w16cid:durableId="2035420201">
    <w:abstractNumId w:val="391"/>
  </w:num>
  <w:num w:numId="45" w16cid:durableId="1595091361">
    <w:abstractNumId w:val="38"/>
  </w:num>
  <w:num w:numId="46" w16cid:durableId="64963443">
    <w:abstractNumId w:val="169"/>
  </w:num>
  <w:num w:numId="47" w16cid:durableId="1328942778">
    <w:abstractNumId w:val="296"/>
  </w:num>
  <w:num w:numId="48" w16cid:durableId="1584875578">
    <w:abstractNumId w:val="177"/>
  </w:num>
  <w:num w:numId="49" w16cid:durableId="1301425162">
    <w:abstractNumId w:val="88"/>
  </w:num>
  <w:num w:numId="50" w16cid:durableId="1810660779">
    <w:abstractNumId w:val="219"/>
  </w:num>
  <w:num w:numId="51" w16cid:durableId="1269311739">
    <w:abstractNumId w:val="21"/>
  </w:num>
  <w:num w:numId="52" w16cid:durableId="661663248">
    <w:abstractNumId w:val="341"/>
  </w:num>
  <w:num w:numId="53" w16cid:durableId="404382105">
    <w:abstractNumId w:val="349"/>
  </w:num>
  <w:num w:numId="54" w16cid:durableId="671225807">
    <w:abstractNumId w:val="60"/>
  </w:num>
  <w:num w:numId="55" w16cid:durableId="1187207686">
    <w:abstractNumId w:val="101"/>
  </w:num>
  <w:num w:numId="56" w16cid:durableId="2018606887">
    <w:abstractNumId w:val="295"/>
  </w:num>
  <w:num w:numId="57" w16cid:durableId="1784768393">
    <w:abstractNumId w:val="243"/>
  </w:num>
  <w:num w:numId="58" w16cid:durableId="7802562">
    <w:abstractNumId w:val="254"/>
  </w:num>
  <w:num w:numId="59" w16cid:durableId="1417358342">
    <w:abstractNumId w:val="320"/>
  </w:num>
  <w:num w:numId="60" w16cid:durableId="1628584034">
    <w:abstractNumId w:val="105"/>
  </w:num>
  <w:num w:numId="61" w16cid:durableId="1070929759">
    <w:abstractNumId w:val="87"/>
  </w:num>
  <w:num w:numId="62" w16cid:durableId="488785351">
    <w:abstractNumId w:val="346"/>
  </w:num>
  <w:num w:numId="63" w16cid:durableId="1459683384">
    <w:abstractNumId w:val="120"/>
  </w:num>
  <w:num w:numId="64" w16cid:durableId="69233067">
    <w:abstractNumId w:val="227"/>
  </w:num>
  <w:num w:numId="65" w16cid:durableId="1968774250">
    <w:abstractNumId w:val="269"/>
  </w:num>
  <w:num w:numId="66" w16cid:durableId="659580008">
    <w:abstractNumId w:val="191"/>
  </w:num>
  <w:num w:numId="67" w16cid:durableId="1922983578">
    <w:abstractNumId w:val="123"/>
  </w:num>
  <w:num w:numId="68" w16cid:durableId="1642080848">
    <w:abstractNumId w:val="403"/>
  </w:num>
  <w:num w:numId="69" w16cid:durableId="64495752">
    <w:abstractNumId w:val="390"/>
  </w:num>
  <w:num w:numId="70" w16cid:durableId="1743333784">
    <w:abstractNumId w:val="240"/>
  </w:num>
  <w:num w:numId="71" w16cid:durableId="457183821">
    <w:abstractNumId w:val="373"/>
  </w:num>
  <w:num w:numId="72" w16cid:durableId="1371371947">
    <w:abstractNumId w:val="306"/>
  </w:num>
  <w:num w:numId="73" w16cid:durableId="2138836557">
    <w:abstractNumId w:val="338"/>
  </w:num>
  <w:num w:numId="74" w16cid:durableId="1707631423">
    <w:abstractNumId w:val="52"/>
  </w:num>
  <w:num w:numId="75" w16cid:durableId="970205418">
    <w:abstractNumId w:val="316"/>
  </w:num>
  <w:num w:numId="76" w16cid:durableId="470364654">
    <w:abstractNumId w:val="222"/>
  </w:num>
  <w:num w:numId="77" w16cid:durableId="2133163281">
    <w:abstractNumId w:val="29"/>
  </w:num>
  <w:num w:numId="78" w16cid:durableId="1910311115">
    <w:abstractNumId w:val="255"/>
  </w:num>
  <w:num w:numId="79" w16cid:durableId="300891699">
    <w:abstractNumId w:val="41"/>
  </w:num>
  <w:num w:numId="80" w16cid:durableId="259677030">
    <w:abstractNumId w:val="94"/>
  </w:num>
  <w:num w:numId="81" w16cid:durableId="699159816">
    <w:abstractNumId w:val="258"/>
  </w:num>
  <w:num w:numId="82" w16cid:durableId="1067847954">
    <w:abstractNumId w:val="137"/>
  </w:num>
  <w:num w:numId="83" w16cid:durableId="750470575">
    <w:abstractNumId w:val="402"/>
  </w:num>
  <w:num w:numId="84" w16cid:durableId="1417555925">
    <w:abstractNumId w:val="220"/>
  </w:num>
  <w:num w:numId="85" w16cid:durableId="403334365">
    <w:abstractNumId w:val="226"/>
  </w:num>
  <w:num w:numId="86" w16cid:durableId="563881503">
    <w:abstractNumId w:val="156"/>
  </w:num>
  <w:num w:numId="87" w16cid:durableId="124858897">
    <w:abstractNumId w:val="19"/>
  </w:num>
  <w:num w:numId="88" w16cid:durableId="1868789426">
    <w:abstractNumId w:val="265"/>
  </w:num>
  <w:num w:numId="89" w16cid:durableId="1089424532">
    <w:abstractNumId w:val="80"/>
  </w:num>
  <w:num w:numId="90" w16cid:durableId="145555702">
    <w:abstractNumId w:val="132"/>
  </w:num>
  <w:num w:numId="91" w16cid:durableId="2014138403">
    <w:abstractNumId w:val="6"/>
  </w:num>
  <w:num w:numId="92" w16cid:durableId="1910266784">
    <w:abstractNumId w:val="97"/>
  </w:num>
  <w:num w:numId="93" w16cid:durableId="1055591769">
    <w:abstractNumId w:val="355"/>
  </w:num>
  <w:num w:numId="94" w16cid:durableId="1553081767">
    <w:abstractNumId w:val="216"/>
  </w:num>
  <w:num w:numId="95" w16cid:durableId="367797364">
    <w:abstractNumId w:val="166"/>
  </w:num>
  <w:num w:numId="96" w16cid:durableId="1029380906">
    <w:abstractNumId w:val="54"/>
  </w:num>
  <w:num w:numId="97" w16cid:durableId="685060974">
    <w:abstractNumId w:val="325"/>
  </w:num>
  <w:num w:numId="98" w16cid:durableId="1668244691">
    <w:abstractNumId w:val="178"/>
  </w:num>
  <w:num w:numId="99" w16cid:durableId="1132597280">
    <w:abstractNumId w:val="196"/>
  </w:num>
  <w:num w:numId="100" w16cid:durableId="1929341314">
    <w:abstractNumId w:val="411"/>
  </w:num>
  <w:num w:numId="101" w16cid:durableId="205875181">
    <w:abstractNumId w:val="155"/>
  </w:num>
  <w:num w:numId="102" w16cid:durableId="107505700">
    <w:abstractNumId w:val="11"/>
  </w:num>
  <w:num w:numId="103" w16cid:durableId="1774782412">
    <w:abstractNumId w:val="266"/>
  </w:num>
  <w:num w:numId="104" w16cid:durableId="553851019">
    <w:abstractNumId w:val="237"/>
  </w:num>
  <w:num w:numId="105" w16cid:durableId="1286157281">
    <w:abstractNumId w:val="179"/>
  </w:num>
  <w:num w:numId="106" w16cid:durableId="1785073355">
    <w:abstractNumId w:val="22"/>
  </w:num>
  <w:num w:numId="107" w16cid:durableId="333266446">
    <w:abstractNumId w:val="140"/>
  </w:num>
  <w:num w:numId="108" w16cid:durableId="1915700871">
    <w:abstractNumId w:val="261"/>
  </w:num>
  <w:num w:numId="109" w16cid:durableId="490490213">
    <w:abstractNumId w:val="401"/>
  </w:num>
  <w:num w:numId="110" w16cid:durableId="167910519">
    <w:abstractNumId w:val="326"/>
  </w:num>
  <w:num w:numId="111" w16cid:durableId="543370788">
    <w:abstractNumId w:val="251"/>
  </w:num>
  <w:num w:numId="112" w16cid:durableId="923762268">
    <w:abstractNumId w:val="199"/>
  </w:num>
  <w:num w:numId="113" w16cid:durableId="620498177">
    <w:abstractNumId w:val="347"/>
  </w:num>
  <w:num w:numId="114" w16cid:durableId="258293847">
    <w:abstractNumId w:val="18"/>
  </w:num>
  <w:num w:numId="115" w16cid:durableId="1750038342">
    <w:abstractNumId w:val="61"/>
  </w:num>
  <w:num w:numId="116" w16cid:durableId="790707312">
    <w:abstractNumId w:val="23"/>
  </w:num>
  <w:num w:numId="117" w16cid:durableId="965895819">
    <w:abstractNumId w:val="131"/>
  </w:num>
  <w:num w:numId="118" w16cid:durableId="250046937">
    <w:abstractNumId w:val="407"/>
  </w:num>
  <w:num w:numId="119" w16cid:durableId="1692220427">
    <w:abstractNumId w:val="357"/>
  </w:num>
  <w:num w:numId="120" w16cid:durableId="994603827">
    <w:abstractNumId w:val="206"/>
  </w:num>
  <w:num w:numId="121" w16cid:durableId="1262251979">
    <w:abstractNumId w:val="15"/>
  </w:num>
  <w:num w:numId="122" w16cid:durableId="1103920535">
    <w:abstractNumId w:val="369"/>
  </w:num>
  <w:num w:numId="123" w16cid:durableId="2114203849">
    <w:abstractNumId w:val="204"/>
  </w:num>
  <w:num w:numId="124" w16cid:durableId="522591242">
    <w:abstractNumId w:val="344"/>
  </w:num>
  <w:num w:numId="125" w16cid:durableId="1148010741">
    <w:abstractNumId w:val="144"/>
  </w:num>
  <w:num w:numId="126" w16cid:durableId="2028941305">
    <w:abstractNumId w:val="20"/>
  </w:num>
  <w:num w:numId="127" w16cid:durableId="1711689758">
    <w:abstractNumId w:val="129"/>
  </w:num>
  <w:num w:numId="128" w16cid:durableId="769668007">
    <w:abstractNumId w:val="324"/>
  </w:num>
  <w:num w:numId="129" w16cid:durableId="540241552">
    <w:abstractNumId w:val="231"/>
  </w:num>
  <w:num w:numId="130" w16cid:durableId="141237555">
    <w:abstractNumId w:val="343"/>
  </w:num>
  <w:num w:numId="131" w16cid:durableId="1129737291">
    <w:abstractNumId w:val="298"/>
  </w:num>
  <w:num w:numId="132" w16cid:durableId="1878614361">
    <w:abstractNumId w:val="305"/>
  </w:num>
  <w:num w:numId="133" w16cid:durableId="565262348">
    <w:abstractNumId w:val="412"/>
  </w:num>
  <w:num w:numId="134" w16cid:durableId="1124929377">
    <w:abstractNumId w:val="272"/>
  </w:num>
  <w:num w:numId="135" w16cid:durableId="534470498">
    <w:abstractNumId w:val="214"/>
  </w:num>
  <w:num w:numId="136" w16cid:durableId="58286314">
    <w:abstractNumId w:val="415"/>
  </w:num>
  <w:num w:numId="137" w16cid:durableId="964971630">
    <w:abstractNumId w:val="259"/>
  </w:num>
  <w:num w:numId="138" w16cid:durableId="1017005135">
    <w:abstractNumId w:val="274"/>
  </w:num>
  <w:num w:numId="139" w16cid:durableId="1277756630">
    <w:abstractNumId w:val="247"/>
  </w:num>
  <w:num w:numId="140" w16cid:durableId="673067021">
    <w:abstractNumId w:val="236"/>
  </w:num>
  <w:num w:numId="141" w16cid:durableId="883905562">
    <w:abstractNumId w:val="116"/>
  </w:num>
  <w:num w:numId="142" w16cid:durableId="1210262485">
    <w:abstractNumId w:val="363"/>
  </w:num>
  <w:num w:numId="143" w16cid:durableId="122894194">
    <w:abstractNumId w:val="329"/>
  </w:num>
  <w:num w:numId="144" w16cid:durableId="1303579048">
    <w:abstractNumId w:val="294"/>
  </w:num>
  <w:num w:numId="145" w16cid:durableId="242570971">
    <w:abstractNumId w:val="89"/>
  </w:num>
  <w:num w:numId="146" w16cid:durableId="583496806">
    <w:abstractNumId w:val="311"/>
  </w:num>
  <w:num w:numId="147" w16cid:durableId="433287880">
    <w:abstractNumId w:val="245"/>
  </w:num>
  <w:num w:numId="148" w16cid:durableId="988288974">
    <w:abstractNumId w:val="193"/>
  </w:num>
  <w:num w:numId="149" w16cid:durableId="642857899">
    <w:abstractNumId w:val="241"/>
  </w:num>
  <w:num w:numId="150" w16cid:durableId="950697540">
    <w:abstractNumId w:val="268"/>
  </w:num>
  <w:num w:numId="151" w16cid:durableId="1845826149">
    <w:abstractNumId w:val="183"/>
  </w:num>
  <w:num w:numId="152" w16cid:durableId="2016227154">
    <w:abstractNumId w:val="277"/>
  </w:num>
  <w:num w:numId="153" w16cid:durableId="918057023">
    <w:abstractNumId w:val="110"/>
  </w:num>
  <w:num w:numId="154" w16cid:durableId="1340813594">
    <w:abstractNumId w:val="397"/>
  </w:num>
  <w:num w:numId="155" w16cid:durableId="530847986">
    <w:abstractNumId w:val="10"/>
  </w:num>
  <w:num w:numId="156" w16cid:durableId="2055735189">
    <w:abstractNumId w:val="197"/>
  </w:num>
  <w:num w:numId="157" w16cid:durableId="1888950520">
    <w:abstractNumId w:val="26"/>
  </w:num>
  <w:num w:numId="158" w16cid:durableId="622997946">
    <w:abstractNumId w:val="0"/>
  </w:num>
  <w:num w:numId="159" w16cid:durableId="1843886359">
    <w:abstractNumId w:val="1"/>
  </w:num>
  <w:num w:numId="160" w16cid:durableId="2009674699">
    <w:abstractNumId w:val="198"/>
  </w:num>
  <w:num w:numId="161" w16cid:durableId="1313027245">
    <w:abstractNumId w:val="59"/>
  </w:num>
  <w:num w:numId="162" w16cid:durableId="1407337588">
    <w:abstractNumId w:val="278"/>
  </w:num>
  <w:num w:numId="163" w16cid:durableId="283970">
    <w:abstractNumId w:val="312"/>
  </w:num>
  <w:num w:numId="164" w16cid:durableId="516624826">
    <w:abstractNumId w:val="43"/>
  </w:num>
  <w:num w:numId="165" w16cid:durableId="2016567321">
    <w:abstractNumId w:val="301"/>
  </w:num>
  <w:num w:numId="166" w16cid:durableId="1111242782">
    <w:abstractNumId w:val="40"/>
  </w:num>
  <w:num w:numId="167" w16cid:durableId="1451164822">
    <w:abstractNumId w:val="107"/>
  </w:num>
  <w:num w:numId="168" w16cid:durableId="131366164">
    <w:abstractNumId w:val="125"/>
  </w:num>
  <w:num w:numId="169" w16cid:durableId="758646280">
    <w:abstractNumId w:val="35"/>
  </w:num>
  <w:num w:numId="170" w16cid:durableId="412551047">
    <w:abstractNumId w:val="181"/>
  </w:num>
  <w:num w:numId="171" w16cid:durableId="1692607540">
    <w:abstractNumId w:val="134"/>
  </w:num>
  <w:num w:numId="172" w16cid:durableId="1097822419">
    <w:abstractNumId w:val="86"/>
  </w:num>
  <w:num w:numId="173" w16cid:durableId="704788776">
    <w:abstractNumId w:val="24"/>
  </w:num>
  <w:num w:numId="174" w16cid:durableId="1433088485">
    <w:abstractNumId w:val="356"/>
  </w:num>
  <w:num w:numId="175" w16cid:durableId="1859352366">
    <w:abstractNumId w:val="318"/>
  </w:num>
  <w:num w:numId="176" w16cid:durableId="27027761">
    <w:abstractNumId w:val="400"/>
  </w:num>
  <w:num w:numId="177" w16cid:durableId="366756630">
    <w:abstractNumId w:val="212"/>
  </w:num>
  <w:num w:numId="178" w16cid:durableId="1377975015">
    <w:abstractNumId w:val="378"/>
  </w:num>
  <w:num w:numId="179" w16cid:durableId="1921131224">
    <w:abstractNumId w:val="322"/>
  </w:num>
  <w:num w:numId="180" w16cid:durableId="1090002133">
    <w:abstractNumId w:val="201"/>
  </w:num>
  <w:num w:numId="181" w16cid:durableId="172502777">
    <w:abstractNumId w:val="239"/>
  </w:num>
  <w:num w:numId="182" w16cid:durableId="1086222314">
    <w:abstractNumId w:val="281"/>
  </w:num>
  <w:num w:numId="183" w16cid:durableId="496387442">
    <w:abstractNumId w:val="275"/>
  </w:num>
  <w:num w:numId="184" w16cid:durableId="1285774678">
    <w:abstractNumId w:val="336"/>
  </w:num>
  <w:num w:numId="185" w16cid:durableId="319234577">
    <w:abstractNumId w:val="146"/>
  </w:num>
  <w:num w:numId="186" w16cid:durableId="1888637912">
    <w:abstractNumId w:val="381"/>
  </w:num>
  <w:num w:numId="187" w16cid:durableId="257178660">
    <w:abstractNumId w:val="383"/>
  </w:num>
  <w:num w:numId="188" w16cid:durableId="687951016">
    <w:abstractNumId w:val="233"/>
  </w:num>
  <w:num w:numId="189" w16cid:durableId="259916502">
    <w:abstractNumId w:val="376"/>
  </w:num>
  <w:num w:numId="190" w16cid:durableId="1590773860">
    <w:abstractNumId w:val="313"/>
  </w:num>
  <w:num w:numId="191" w16cid:durableId="179515571">
    <w:abstractNumId w:val="335"/>
  </w:num>
  <w:num w:numId="192" w16cid:durableId="157234145">
    <w:abstractNumId w:val="168"/>
  </w:num>
  <w:num w:numId="193" w16cid:durableId="749039264">
    <w:abstractNumId w:val="225"/>
  </w:num>
  <w:num w:numId="194" w16cid:durableId="546528650">
    <w:abstractNumId w:val="194"/>
  </w:num>
  <w:num w:numId="195" w16cid:durableId="1562211172">
    <w:abstractNumId w:val="13"/>
  </w:num>
  <w:num w:numId="196" w16cid:durableId="379092351">
    <w:abstractNumId w:val="279"/>
  </w:num>
  <w:num w:numId="197" w16cid:durableId="844705025">
    <w:abstractNumId w:val="213"/>
  </w:num>
  <w:num w:numId="198" w16cid:durableId="1637372741">
    <w:abstractNumId w:val="205"/>
  </w:num>
  <w:num w:numId="199" w16cid:durableId="1999263274">
    <w:abstractNumId w:val="271"/>
  </w:num>
  <w:num w:numId="200" w16cid:durableId="111705015">
    <w:abstractNumId w:val="340"/>
  </w:num>
  <w:num w:numId="201" w16cid:durableId="667368644">
    <w:abstractNumId w:val="111"/>
  </w:num>
  <w:num w:numId="202" w16cid:durableId="1779524995">
    <w:abstractNumId w:val="78"/>
  </w:num>
  <w:num w:numId="203" w16cid:durableId="1086923178">
    <w:abstractNumId w:val="174"/>
  </w:num>
  <w:num w:numId="204" w16cid:durableId="1508859875">
    <w:abstractNumId w:val="184"/>
  </w:num>
  <w:num w:numId="205" w16cid:durableId="1155798321">
    <w:abstractNumId w:val="112"/>
  </w:num>
  <w:num w:numId="206" w16cid:durableId="591399264">
    <w:abstractNumId w:val="165"/>
  </w:num>
  <w:num w:numId="207" w16cid:durableId="65347397">
    <w:abstractNumId w:val="267"/>
  </w:num>
  <w:num w:numId="208" w16cid:durableId="1075587821">
    <w:abstractNumId w:val="36"/>
  </w:num>
  <w:num w:numId="209" w16cid:durableId="716126359">
    <w:abstractNumId w:val="246"/>
  </w:num>
  <w:num w:numId="210" w16cid:durableId="1752963205">
    <w:abstractNumId w:val="208"/>
  </w:num>
  <w:num w:numId="211" w16cid:durableId="745423714">
    <w:abstractNumId w:val="162"/>
  </w:num>
  <w:num w:numId="212" w16cid:durableId="1556971262">
    <w:abstractNumId w:val="260"/>
  </w:num>
  <w:num w:numId="213" w16cid:durableId="63184566">
    <w:abstractNumId w:val="353"/>
  </w:num>
  <w:num w:numId="214" w16cid:durableId="919291312">
    <w:abstractNumId w:val="159"/>
  </w:num>
  <w:num w:numId="215" w16cid:durableId="1406105772">
    <w:abstractNumId w:val="190"/>
  </w:num>
  <w:num w:numId="216" w16cid:durableId="1550219642">
    <w:abstractNumId w:val="95"/>
  </w:num>
  <w:num w:numId="217" w16cid:durableId="2114787452">
    <w:abstractNumId w:val="371"/>
  </w:num>
  <w:num w:numId="218" w16cid:durableId="409429187">
    <w:abstractNumId w:val="396"/>
  </w:num>
  <w:num w:numId="219" w16cid:durableId="1100570029">
    <w:abstractNumId w:val="257"/>
  </w:num>
  <w:num w:numId="220" w16cid:durableId="1057970722">
    <w:abstractNumId w:val="319"/>
  </w:num>
  <w:num w:numId="221" w16cid:durableId="890535763">
    <w:abstractNumId w:val="139"/>
  </w:num>
  <w:num w:numId="222" w16cid:durableId="2064981465">
    <w:abstractNumId w:val="290"/>
  </w:num>
  <w:num w:numId="223" w16cid:durableId="464006756">
    <w:abstractNumId w:val="203"/>
  </w:num>
  <w:num w:numId="224" w16cid:durableId="1310397680">
    <w:abstractNumId w:val="4"/>
  </w:num>
  <w:num w:numId="225" w16cid:durableId="194661829">
    <w:abstractNumId w:val="66"/>
  </w:num>
  <w:num w:numId="226" w16cid:durableId="749739816">
    <w:abstractNumId w:val="202"/>
  </w:num>
  <w:num w:numId="227" w16cid:durableId="587154724">
    <w:abstractNumId w:val="364"/>
  </w:num>
  <w:num w:numId="228" w16cid:durableId="741299017">
    <w:abstractNumId w:val="282"/>
  </w:num>
  <w:num w:numId="229" w16cid:durableId="1011226964">
    <w:abstractNumId w:val="300"/>
  </w:num>
  <w:num w:numId="230" w16cid:durableId="788355050">
    <w:abstractNumId w:val="310"/>
  </w:num>
  <w:num w:numId="231" w16cid:durableId="2082407134">
    <w:abstractNumId w:val="379"/>
  </w:num>
  <w:num w:numId="232" w16cid:durableId="1712077026">
    <w:abstractNumId w:val="30"/>
  </w:num>
  <w:num w:numId="233" w16cid:durableId="748356860">
    <w:abstractNumId w:val="334"/>
  </w:num>
  <w:num w:numId="234" w16cid:durableId="193615119">
    <w:abstractNumId w:val="345"/>
  </w:num>
  <w:num w:numId="235" w16cid:durableId="1980449648">
    <w:abstractNumId w:val="250"/>
  </w:num>
  <w:num w:numId="236" w16cid:durableId="316031780">
    <w:abstractNumId w:val="28"/>
  </w:num>
  <w:num w:numId="237" w16cid:durableId="411775370">
    <w:abstractNumId w:val="51"/>
  </w:num>
  <w:num w:numId="238" w16cid:durableId="1722629319">
    <w:abstractNumId w:val="270"/>
  </w:num>
  <w:num w:numId="239" w16cid:durableId="845633713">
    <w:abstractNumId w:val="31"/>
  </w:num>
  <w:num w:numId="240" w16cid:durableId="1065494056">
    <w:abstractNumId w:val="150"/>
  </w:num>
  <w:num w:numId="241" w16cid:durableId="789396585">
    <w:abstractNumId w:val="285"/>
  </w:num>
  <w:num w:numId="242" w16cid:durableId="1749768898">
    <w:abstractNumId w:val="229"/>
  </w:num>
  <w:num w:numId="243" w16cid:durableId="328296345">
    <w:abstractNumId w:val="119"/>
  </w:num>
  <w:num w:numId="244" w16cid:durableId="476184986">
    <w:abstractNumId w:val="76"/>
  </w:num>
  <w:num w:numId="245" w16cid:durableId="1926069752">
    <w:abstractNumId w:val="388"/>
  </w:num>
  <w:num w:numId="246" w16cid:durableId="2113938865">
    <w:abstractNumId w:val="102"/>
  </w:num>
  <w:num w:numId="247" w16cid:durableId="1192063046">
    <w:abstractNumId w:val="303"/>
  </w:num>
  <w:num w:numId="248" w16cid:durableId="1643463516">
    <w:abstractNumId w:val="45"/>
  </w:num>
  <w:num w:numId="249" w16cid:durableId="785468985">
    <w:abstractNumId w:val="360"/>
  </w:num>
  <w:num w:numId="250" w16cid:durableId="830751245">
    <w:abstractNumId w:val="387"/>
  </w:num>
  <w:num w:numId="251" w16cid:durableId="1285773966">
    <w:abstractNumId w:val="180"/>
  </w:num>
  <w:num w:numId="252" w16cid:durableId="813329616">
    <w:abstractNumId w:val="121"/>
  </w:num>
  <w:num w:numId="253" w16cid:durableId="371535491">
    <w:abstractNumId w:val="83"/>
  </w:num>
  <w:num w:numId="254" w16cid:durableId="392241269">
    <w:abstractNumId w:val="299"/>
  </w:num>
  <w:num w:numId="255" w16cid:durableId="539829977">
    <w:abstractNumId w:val="32"/>
  </w:num>
  <w:num w:numId="256" w16cid:durableId="1848327398">
    <w:abstractNumId w:val="34"/>
  </w:num>
  <w:num w:numId="257" w16cid:durableId="217323127">
    <w:abstractNumId w:val="164"/>
  </w:num>
  <w:num w:numId="258" w16cid:durableId="53433259">
    <w:abstractNumId w:val="5"/>
  </w:num>
  <w:num w:numId="259" w16cid:durableId="1614244212">
    <w:abstractNumId w:val="330"/>
  </w:num>
  <w:num w:numId="260" w16cid:durableId="1261334793">
    <w:abstractNumId w:val="242"/>
  </w:num>
  <w:num w:numId="261" w16cid:durableId="298919143">
    <w:abstractNumId w:val="331"/>
  </w:num>
  <w:num w:numId="262" w16cid:durableId="2132162610">
    <w:abstractNumId w:val="84"/>
  </w:num>
  <w:num w:numId="263" w16cid:durableId="428356318">
    <w:abstractNumId w:val="189"/>
  </w:num>
  <w:num w:numId="264" w16cid:durableId="197545947">
    <w:abstractNumId w:val="224"/>
  </w:num>
  <w:num w:numId="265" w16cid:durableId="863639945">
    <w:abstractNumId w:val="328"/>
  </w:num>
  <w:num w:numId="266" w16cid:durableId="710568479">
    <w:abstractNumId w:val="12"/>
  </w:num>
  <w:num w:numId="267" w16cid:durableId="1843545789">
    <w:abstractNumId w:val="408"/>
  </w:num>
  <w:num w:numId="268" w16cid:durableId="1369909881">
    <w:abstractNumId w:val="149"/>
  </w:num>
  <w:num w:numId="269" w16cid:durableId="1921324907">
    <w:abstractNumId w:val="65"/>
  </w:num>
  <w:num w:numId="270" w16cid:durableId="2038507960">
    <w:abstractNumId w:val="185"/>
  </w:num>
  <w:num w:numId="271" w16cid:durableId="655769546">
    <w:abstractNumId w:val="130"/>
  </w:num>
  <w:num w:numId="272" w16cid:durableId="1757092603">
    <w:abstractNumId w:val="221"/>
  </w:num>
  <w:num w:numId="273" w16cid:durableId="1988391078">
    <w:abstractNumId w:val="3"/>
  </w:num>
  <w:num w:numId="274" w16cid:durableId="1504586282">
    <w:abstractNumId w:val="284"/>
  </w:num>
  <w:num w:numId="275" w16cid:durableId="960115478">
    <w:abstractNumId w:val="63"/>
  </w:num>
  <w:num w:numId="276" w16cid:durableId="1499037389">
    <w:abstractNumId w:val="351"/>
  </w:num>
  <w:num w:numId="277" w16cid:durableId="1246761449">
    <w:abstractNumId w:val="256"/>
  </w:num>
  <w:num w:numId="278" w16cid:durableId="1885289282">
    <w:abstractNumId w:val="167"/>
  </w:num>
  <w:num w:numId="279" w16cid:durableId="238566250">
    <w:abstractNumId w:val="419"/>
  </w:num>
  <w:num w:numId="280" w16cid:durableId="1360011560">
    <w:abstractNumId w:val="33"/>
  </w:num>
  <w:num w:numId="281" w16cid:durableId="1232541417">
    <w:abstractNumId w:val="98"/>
  </w:num>
  <w:num w:numId="282" w16cid:durableId="1088305707">
    <w:abstractNumId w:val="75"/>
  </w:num>
  <w:num w:numId="283" w16cid:durableId="2086880424">
    <w:abstractNumId w:val="113"/>
  </w:num>
  <w:num w:numId="284" w16cid:durableId="1690835184">
    <w:abstractNumId w:val="339"/>
  </w:num>
  <w:num w:numId="285" w16cid:durableId="332727433">
    <w:abstractNumId w:val="375"/>
  </w:num>
  <w:num w:numId="286" w16cid:durableId="512719442">
    <w:abstractNumId w:val="188"/>
  </w:num>
  <w:num w:numId="287" w16cid:durableId="1579704409">
    <w:abstractNumId w:val="228"/>
  </w:num>
  <w:num w:numId="288" w16cid:durableId="928152304">
    <w:abstractNumId w:val="405"/>
  </w:num>
  <w:num w:numId="289" w16cid:durableId="2041127955">
    <w:abstractNumId w:val="71"/>
  </w:num>
  <w:num w:numId="290" w16cid:durableId="645553955">
    <w:abstractNumId w:val="73"/>
  </w:num>
  <w:num w:numId="291" w16cid:durableId="358241836">
    <w:abstractNumId w:val="2"/>
  </w:num>
  <w:num w:numId="292" w16cid:durableId="1217399815">
    <w:abstractNumId w:val="81"/>
  </w:num>
  <w:num w:numId="293" w16cid:durableId="1420640524">
    <w:abstractNumId w:val="315"/>
  </w:num>
  <w:num w:numId="294" w16cid:durableId="73749971">
    <w:abstractNumId w:val="200"/>
  </w:num>
  <w:num w:numId="295" w16cid:durableId="1840386469">
    <w:abstractNumId w:val="286"/>
  </w:num>
  <w:num w:numId="296" w16cid:durableId="2054956870">
    <w:abstractNumId w:val="37"/>
  </w:num>
  <w:num w:numId="297" w16cid:durableId="505824963">
    <w:abstractNumId w:val="307"/>
  </w:num>
  <w:num w:numId="298" w16cid:durableId="1819614802">
    <w:abstractNumId w:val="304"/>
  </w:num>
  <w:num w:numId="299" w16cid:durableId="1916233776">
    <w:abstractNumId w:val="370"/>
  </w:num>
  <w:num w:numId="300" w16cid:durableId="1679457162">
    <w:abstractNumId w:val="365"/>
  </w:num>
  <w:num w:numId="301" w16cid:durableId="869681328">
    <w:abstractNumId w:val="314"/>
  </w:num>
  <w:num w:numId="302" w16cid:durableId="1165635002">
    <w:abstractNumId w:val="91"/>
  </w:num>
  <w:num w:numId="303" w16cid:durableId="1325859436">
    <w:abstractNumId w:val="404"/>
  </w:num>
  <w:num w:numId="304" w16cid:durableId="1397238740">
    <w:abstractNumId w:val="158"/>
  </w:num>
  <w:num w:numId="305" w16cid:durableId="506793515">
    <w:abstractNumId w:val="207"/>
  </w:num>
  <w:num w:numId="306" w16cid:durableId="544100462">
    <w:abstractNumId w:val="235"/>
  </w:num>
  <w:num w:numId="307" w16cid:durableId="1174414372">
    <w:abstractNumId w:val="142"/>
  </w:num>
  <w:num w:numId="308" w16cid:durableId="1811284553">
    <w:abstractNumId w:val="244"/>
  </w:num>
  <w:num w:numId="309" w16cid:durableId="852375878">
    <w:abstractNumId w:val="289"/>
  </w:num>
  <w:num w:numId="310" w16cid:durableId="1231697738">
    <w:abstractNumId w:val="367"/>
  </w:num>
  <w:num w:numId="311" w16cid:durableId="830605785">
    <w:abstractNumId w:val="372"/>
  </w:num>
  <w:num w:numId="312" w16cid:durableId="1931886679">
    <w:abstractNumId w:val="361"/>
  </w:num>
  <w:num w:numId="313" w16cid:durableId="1483354963">
    <w:abstractNumId w:val="172"/>
  </w:num>
  <w:num w:numId="314" w16cid:durableId="1251937380">
    <w:abstractNumId w:val="57"/>
  </w:num>
  <w:num w:numId="315" w16cid:durableId="610478347">
    <w:abstractNumId w:val="74"/>
  </w:num>
  <w:num w:numId="316" w16cid:durableId="1506900670">
    <w:abstractNumId w:val="395"/>
  </w:num>
  <w:num w:numId="317" w16cid:durableId="1921208648">
    <w:abstractNumId w:val="14"/>
  </w:num>
  <w:num w:numId="318" w16cid:durableId="188030646">
    <w:abstractNumId w:val="252"/>
  </w:num>
  <w:num w:numId="319" w16cid:durableId="400176093">
    <w:abstractNumId w:val="374"/>
  </w:num>
  <w:num w:numId="320" w16cid:durableId="637759053">
    <w:abstractNumId w:val="211"/>
  </w:num>
  <w:num w:numId="321" w16cid:durableId="902064409">
    <w:abstractNumId w:val="103"/>
  </w:num>
  <w:num w:numId="322" w16cid:durableId="2099907769">
    <w:abstractNumId w:val="127"/>
  </w:num>
  <w:num w:numId="323" w16cid:durableId="179390333">
    <w:abstractNumId w:val="317"/>
  </w:num>
  <w:num w:numId="324" w16cid:durableId="1167481605">
    <w:abstractNumId w:val="122"/>
  </w:num>
  <w:num w:numId="325" w16cid:durableId="1023439671">
    <w:abstractNumId w:val="385"/>
  </w:num>
  <w:num w:numId="326" w16cid:durableId="1255625384">
    <w:abstractNumId w:val="85"/>
  </w:num>
  <w:num w:numId="327" w16cid:durableId="1885562312">
    <w:abstractNumId w:val="8"/>
  </w:num>
  <w:num w:numId="328" w16cid:durableId="97801284">
    <w:abstractNumId w:val="195"/>
  </w:num>
  <w:num w:numId="329" w16cid:durableId="399405161">
    <w:abstractNumId w:val="410"/>
  </w:num>
  <w:num w:numId="330" w16cid:durableId="1101024676">
    <w:abstractNumId w:val="187"/>
  </w:num>
  <w:num w:numId="331" w16cid:durableId="1320962473">
    <w:abstractNumId w:val="42"/>
  </w:num>
  <w:num w:numId="332" w16cid:durableId="1376656238">
    <w:abstractNumId w:val="46"/>
  </w:num>
  <w:num w:numId="333" w16cid:durableId="1358315707">
    <w:abstractNumId w:val="55"/>
  </w:num>
  <w:num w:numId="334" w16cid:durableId="473253766">
    <w:abstractNumId w:val="141"/>
  </w:num>
  <w:num w:numId="335" w16cid:durableId="1342122958">
    <w:abstractNumId w:val="128"/>
  </w:num>
  <w:num w:numId="336" w16cid:durableId="737820675">
    <w:abstractNumId w:val="399"/>
  </w:num>
  <w:num w:numId="337" w16cid:durableId="1686786041">
    <w:abstractNumId w:val="9"/>
  </w:num>
  <w:num w:numId="338" w16cid:durableId="559099368">
    <w:abstractNumId w:val="9"/>
    <w:lvlOverride w:ilvl="1">
      <w:lvl w:ilvl="1">
        <w:numFmt w:val="bullet"/>
        <w:lvlText w:val="o"/>
        <w:lvlJc w:val="left"/>
        <w:pPr>
          <w:tabs>
            <w:tab w:val="num" w:pos="360"/>
          </w:tabs>
          <w:ind w:left="360" w:hanging="360"/>
        </w:pPr>
        <w:rPr>
          <w:rFonts w:ascii="Courier New" w:hAnsi="Courier New" w:hint="default"/>
          <w:sz w:val="20"/>
        </w:rPr>
      </w:lvl>
    </w:lvlOverride>
  </w:num>
  <w:num w:numId="339" w16cid:durableId="1062675842">
    <w:abstractNumId w:val="348"/>
  </w:num>
  <w:num w:numId="340" w16cid:durableId="183831977">
    <w:abstractNumId w:val="143"/>
  </w:num>
  <w:num w:numId="341" w16cid:durableId="945310270">
    <w:abstractNumId w:val="384"/>
  </w:num>
  <w:num w:numId="342" w16cid:durableId="738943911">
    <w:abstractNumId w:val="17"/>
  </w:num>
  <w:num w:numId="343" w16cid:durableId="1549535743">
    <w:abstractNumId w:val="309"/>
  </w:num>
  <w:num w:numId="344" w16cid:durableId="1025867702">
    <w:abstractNumId w:val="186"/>
  </w:num>
  <w:num w:numId="345" w16cid:durableId="1359695862">
    <w:abstractNumId w:val="136"/>
  </w:num>
  <w:num w:numId="346" w16cid:durableId="1009798640">
    <w:abstractNumId w:val="308"/>
  </w:num>
  <w:num w:numId="347" w16cid:durableId="1288658716">
    <w:abstractNumId w:val="151"/>
  </w:num>
  <w:num w:numId="348" w16cid:durableId="632714558">
    <w:abstractNumId w:val="114"/>
  </w:num>
  <w:num w:numId="349" w16cid:durableId="804615588">
    <w:abstractNumId w:val="332"/>
  </w:num>
  <w:num w:numId="350" w16cid:durableId="1325550010">
    <w:abstractNumId w:val="152"/>
  </w:num>
  <w:num w:numId="351" w16cid:durableId="2034574533">
    <w:abstractNumId w:val="115"/>
  </w:num>
  <w:num w:numId="352" w16cid:durableId="1145126796">
    <w:abstractNumId w:val="262"/>
  </w:num>
  <w:num w:numId="353" w16cid:durableId="1774087130">
    <w:abstractNumId w:val="147"/>
  </w:num>
  <w:num w:numId="354" w16cid:durableId="258948675">
    <w:abstractNumId w:val="333"/>
  </w:num>
  <w:num w:numId="355" w16cid:durableId="1323317201">
    <w:abstractNumId w:val="354"/>
  </w:num>
  <w:num w:numId="356" w16cid:durableId="1708523617">
    <w:abstractNumId w:val="68"/>
  </w:num>
  <w:num w:numId="357" w16cid:durableId="1119950960">
    <w:abstractNumId w:val="176"/>
  </w:num>
  <w:num w:numId="358" w16cid:durableId="1366179256">
    <w:abstractNumId w:val="192"/>
  </w:num>
  <w:num w:numId="359" w16cid:durableId="2032949729">
    <w:abstractNumId w:val="58"/>
  </w:num>
  <w:num w:numId="360" w16cid:durableId="983662213">
    <w:abstractNumId w:val="210"/>
  </w:num>
  <w:num w:numId="361" w16cid:durableId="979111160">
    <w:abstractNumId w:val="49"/>
  </w:num>
  <w:num w:numId="362" w16cid:durableId="1449816103">
    <w:abstractNumId w:val="135"/>
  </w:num>
  <w:num w:numId="363" w16cid:durableId="1546940356">
    <w:abstractNumId w:val="283"/>
  </w:num>
  <w:num w:numId="364" w16cid:durableId="1718964620">
    <w:abstractNumId w:val="392"/>
  </w:num>
  <w:num w:numId="365" w16cid:durableId="1130434545">
    <w:abstractNumId w:val="148"/>
  </w:num>
  <w:num w:numId="366" w16cid:durableId="1315799000">
    <w:abstractNumId w:val="232"/>
  </w:num>
  <w:num w:numId="367" w16cid:durableId="411856824">
    <w:abstractNumId w:val="276"/>
  </w:num>
  <w:num w:numId="368" w16cid:durableId="1028793213">
    <w:abstractNumId w:val="217"/>
  </w:num>
  <w:num w:numId="369" w16cid:durableId="1325091040">
    <w:abstractNumId w:val="90"/>
  </w:num>
  <w:num w:numId="370" w16cid:durableId="1377851318">
    <w:abstractNumId w:val="218"/>
  </w:num>
  <w:num w:numId="371" w16cid:durableId="576944046">
    <w:abstractNumId w:val="126"/>
  </w:num>
  <w:num w:numId="372" w16cid:durableId="1410034897">
    <w:abstractNumId w:val="67"/>
  </w:num>
  <w:num w:numId="373" w16cid:durableId="1755199180">
    <w:abstractNumId w:val="280"/>
  </w:num>
  <w:num w:numId="374" w16cid:durableId="1859460754">
    <w:abstractNumId w:val="398"/>
  </w:num>
  <w:num w:numId="375" w16cid:durableId="790057405">
    <w:abstractNumId w:val="16"/>
  </w:num>
  <w:num w:numId="376" w16cid:durableId="2080051495">
    <w:abstractNumId w:val="64"/>
  </w:num>
  <w:num w:numId="377" w16cid:durableId="1856923598">
    <w:abstractNumId w:val="145"/>
  </w:num>
  <w:num w:numId="378" w16cid:durableId="1830710846">
    <w:abstractNumId w:val="104"/>
  </w:num>
  <w:num w:numId="379" w16cid:durableId="1464687305">
    <w:abstractNumId w:val="171"/>
  </w:num>
  <w:num w:numId="380" w16cid:durableId="1471166908">
    <w:abstractNumId w:val="124"/>
  </w:num>
  <w:num w:numId="381" w16cid:durableId="295184752">
    <w:abstractNumId w:val="358"/>
  </w:num>
  <w:num w:numId="382" w16cid:durableId="1703171276">
    <w:abstractNumId w:val="342"/>
  </w:num>
  <w:num w:numId="383" w16cid:durableId="1854689349">
    <w:abstractNumId w:val="99"/>
  </w:num>
  <w:num w:numId="384" w16cid:durableId="757795857">
    <w:abstractNumId w:val="39"/>
  </w:num>
  <w:num w:numId="385" w16cid:durableId="1948266641">
    <w:abstractNumId w:val="288"/>
  </w:num>
  <w:num w:numId="386" w16cid:durableId="1896231856">
    <w:abstractNumId w:val="337"/>
  </w:num>
  <w:num w:numId="387" w16cid:durableId="1275013461">
    <w:abstractNumId w:val="366"/>
  </w:num>
  <w:num w:numId="388" w16cid:durableId="1263996057">
    <w:abstractNumId w:val="153"/>
  </w:num>
  <w:num w:numId="389" w16cid:durableId="924267828">
    <w:abstractNumId w:val="48"/>
  </w:num>
  <w:num w:numId="390" w16cid:durableId="964432541">
    <w:abstractNumId w:val="263"/>
  </w:num>
  <w:num w:numId="391" w16cid:durableId="1166750592">
    <w:abstractNumId w:val="393"/>
  </w:num>
  <w:num w:numId="392" w16cid:durableId="1661883072">
    <w:abstractNumId w:val="297"/>
  </w:num>
  <w:num w:numId="393" w16cid:durableId="1440878494">
    <w:abstractNumId w:val="249"/>
  </w:num>
  <w:num w:numId="394" w16cid:durableId="633484759">
    <w:abstractNumId w:val="223"/>
  </w:num>
  <w:num w:numId="395" w16cid:durableId="1690376496">
    <w:abstractNumId w:val="7"/>
  </w:num>
  <w:num w:numId="396" w16cid:durableId="1442336514">
    <w:abstractNumId w:val="79"/>
  </w:num>
  <w:num w:numId="397" w16cid:durableId="10378100">
    <w:abstractNumId w:val="133"/>
  </w:num>
  <w:num w:numId="398" w16cid:durableId="1457259823">
    <w:abstractNumId w:val="417"/>
  </w:num>
  <w:num w:numId="399" w16cid:durableId="1771075830">
    <w:abstractNumId w:val="287"/>
  </w:num>
  <w:num w:numId="400" w16cid:durableId="1721703509">
    <w:abstractNumId w:val="215"/>
  </w:num>
  <w:num w:numId="401" w16cid:durableId="1015575890">
    <w:abstractNumId w:val="154"/>
  </w:num>
  <w:num w:numId="402" w16cid:durableId="1427842079">
    <w:abstractNumId w:val="50"/>
  </w:num>
  <w:num w:numId="403" w16cid:durableId="982930124">
    <w:abstractNumId w:val="413"/>
  </w:num>
  <w:num w:numId="404" w16cid:durableId="656422253">
    <w:abstractNumId w:val="108"/>
  </w:num>
  <w:num w:numId="405" w16cid:durableId="1482848823">
    <w:abstractNumId w:val="253"/>
  </w:num>
  <w:num w:numId="406" w16cid:durableId="1940021045">
    <w:abstractNumId w:val="291"/>
  </w:num>
  <w:num w:numId="407" w16cid:durableId="1248927838">
    <w:abstractNumId w:val="409"/>
  </w:num>
  <w:num w:numId="408" w16cid:durableId="1286889722">
    <w:abstractNumId w:val="92"/>
  </w:num>
  <w:num w:numId="409" w16cid:durableId="1235513187">
    <w:abstractNumId w:val="377"/>
  </w:num>
  <w:num w:numId="410" w16cid:durableId="410002440">
    <w:abstractNumId w:val="380"/>
  </w:num>
  <w:num w:numId="411" w16cid:durableId="1937597965">
    <w:abstractNumId w:val="109"/>
  </w:num>
  <w:num w:numId="412" w16cid:durableId="676663558">
    <w:abstractNumId w:val="323"/>
  </w:num>
  <w:num w:numId="413" w16cid:durableId="1805585099">
    <w:abstractNumId w:val="182"/>
  </w:num>
  <w:num w:numId="414" w16cid:durableId="2028218220">
    <w:abstractNumId w:val="70"/>
  </w:num>
  <w:num w:numId="415" w16cid:durableId="400979376">
    <w:abstractNumId w:val="173"/>
  </w:num>
  <w:num w:numId="416" w16cid:durableId="1502965818">
    <w:abstractNumId w:val="118"/>
  </w:num>
  <w:num w:numId="417" w16cid:durableId="1869639059">
    <w:abstractNumId w:val="350"/>
  </w:num>
  <w:num w:numId="418" w16cid:durableId="2125731589">
    <w:abstractNumId w:val="389"/>
  </w:num>
  <w:num w:numId="419" w16cid:durableId="534541417">
    <w:abstractNumId w:val="292"/>
  </w:num>
  <w:num w:numId="420" w16cid:durableId="27336147">
    <w:abstractNumId w:val="106"/>
  </w:num>
  <w:num w:numId="421" w16cid:durableId="1347755987">
    <w:abstractNumId w:val="6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2D7"/>
    <w:rsid w:val="00001210"/>
    <w:rsid w:val="000024AE"/>
    <w:rsid w:val="00005F6A"/>
    <w:rsid w:val="00007EF3"/>
    <w:rsid w:val="00011A57"/>
    <w:rsid w:val="00011B8B"/>
    <w:rsid w:val="0001248D"/>
    <w:rsid w:val="000145D3"/>
    <w:rsid w:val="00014DB7"/>
    <w:rsid w:val="00017620"/>
    <w:rsid w:val="00021F23"/>
    <w:rsid w:val="000236C6"/>
    <w:rsid w:val="00030248"/>
    <w:rsid w:val="000323E6"/>
    <w:rsid w:val="00032B03"/>
    <w:rsid w:val="000354E6"/>
    <w:rsid w:val="00037D34"/>
    <w:rsid w:val="0004056D"/>
    <w:rsid w:val="000442F5"/>
    <w:rsid w:val="000479D0"/>
    <w:rsid w:val="000517AA"/>
    <w:rsid w:val="0005202E"/>
    <w:rsid w:val="00056CB5"/>
    <w:rsid w:val="00057425"/>
    <w:rsid w:val="00062956"/>
    <w:rsid w:val="000651E2"/>
    <w:rsid w:val="00065B64"/>
    <w:rsid w:val="00067400"/>
    <w:rsid w:val="000709C1"/>
    <w:rsid w:val="000716AC"/>
    <w:rsid w:val="000728F8"/>
    <w:rsid w:val="00082866"/>
    <w:rsid w:val="00083609"/>
    <w:rsid w:val="00084A39"/>
    <w:rsid w:val="00086746"/>
    <w:rsid w:val="000A0AA7"/>
    <w:rsid w:val="000A1E77"/>
    <w:rsid w:val="000B53A2"/>
    <w:rsid w:val="000B62BB"/>
    <w:rsid w:val="000C18FE"/>
    <w:rsid w:val="000C21CA"/>
    <w:rsid w:val="000C2880"/>
    <w:rsid w:val="000C2B73"/>
    <w:rsid w:val="000C5009"/>
    <w:rsid w:val="000D663B"/>
    <w:rsid w:val="000E156C"/>
    <w:rsid w:val="000E1A24"/>
    <w:rsid w:val="000E48AA"/>
    <w:rsid w:val="000E6A2E"/>
    <w:rsid w:val="000E74D7"/>
    <w:rsid w:val="000F4713"/>
    <w:rsid w:val="000F4EF4"/>
    <w:rsid w:val="000F757C"/>
    <w:rsid w:val="00104040"/>
    <w:rsid w:val="0010767B"/>
    <w:rsid w:val="001131C1"/>
    <w:rsid w:val="0011426A"/>
    <w:rsid w:val="001201A3"/>
    <w:rsid w:val="001206E6"/>
    <w:rsid w:val="001210AA"/>
    <w:rsid w:val="00123DCA"/>
    <w:rsid w:val="00125B35"/>
    <w:rsid w:val="0013233B"/>
    <w:rsid w:val="00132356"/>
    <w:rsid w:val="0013309C"/>
    <w:rsid w:val="00134569"/>
    <w:rsid w:val="001400F2"/>
    <w:rsid w:val="001413CB"/>
    <w:rsid w:val="0014201F"/>
    <w:rsid w:val="001437A6"/>
    <w:rsid w:val="00143FA1"/>
    <w:rsid w:val="001451EA"/>
    <w:rsid w:val="00145C96"/>
    <w:rsid w:val="00151D6D"/>
    <w:rsid w:val="001605C4"/>
    <w:rsid w:val="001612D7"/>
    <w:rsid w:val="00164DEC"/>
    <w:rsid w:val="001742A7"/>
    <w:rsid w:val="00174B52"/>
    <w:rsid w:val="00175E2C"/>
    <w:rsid w:val="00181937"/>
    <w:rsid w:val="0018285E"/>
    <w:rsid w:val="00183DF4"/>
    <w:rsid w:val="00185734"/>
    <w:rsid w:val="00185FA8"/>
    <w:rsid w:val="00192736"/>
    <w:rsid w:val="001B0139"/>
    <w:rsid w:val="001B0A48"/>
    <w:rsid w:val="001B1099"/>
    <w:rsid w:val="001B3ADD"/>
    <w:rsid w:val="001B3B5D"/>
    <w:rsid w:val="001B5DE5"/>
    <w:rsid w:val="001B6699"/>
    <w:rsid w:val="001B6DE6"/>
    <w:rsid w:val="001D2DB5"/>
    <w:rsid w:val="001D6943"/>
    <w:rsid w:val="001D7400"/>
    <w:rsid w:val="001E16EF"/>
    <w:rsid w:val="001E6403"/>
    <w:rsid w:val="001F2C01"/>
    <w:rsid w:val="001F56F0"/>
    <w:rsid w:val="002136F3"/>
    <w:rsid w:val="0022299F"/>
    <w:rsid w:val="00225953"/>
    <w:rsid w:val="0023177C"/>
    <w:rsid w:val="002336D0"/>
    <w:rsid w:val="00250A5E"/>
    <w:rsid w:val="00251445"/>
    <w:rsid w:val="002565AA"/>
    <w:rsid w:val="00257272"/>
    <w:rsid w:val="00257BB4"/>
    <w:rsid w:val="00261744"/>
    <w:rsid w:val="00262D7D"/>
    <w:rsid w:val="002640FC"/>
    <w:rsid w:val="00266E24"/>
    <w:rsid w:val="00267668"/>
    <w:rsid w:val="002751A9"/>
    <w:rsid w:val="002762B4"/>
    <w:rsid w:val="00276A8D"/>
    <w:rsid w:val="0029346E"/>
    <w:rsid w:val="002952A6"/>
    <w:rsid w:val="002A0A68"/>
    <w:rsid w:val="002A0C9D"/>
    <w:rsid w:val="002A3781"/>
    <w:rsid w:val="002A6C71"/>
    <w:rsid w:val="002B01EA"/>
    <w:rsid w:val="002B5407"/>
    <w:rsid w:val="002B6358"/>
    <w:rsid w:val="002C41D1"/>
    <w:rsid w:val="002D09D2"/>
    <w:rsid w:val="002D3CED"/>
    <w:rsid w:val="002D5CE1"/>
    <w:rsid w:val="002D632C"/>
    <w:rsid w:val="002E21AF"/>
    <w:rsid w:val="002E2CD1"/>
    <w:rsid w:val="002E5745"/>
    <w:rsid w:val="002E6D92"/>
    <w:rsid w:val="002E7307"/>
    <w:rsid w:val="002F03D8"/>
    <w:rsid w:val="002F4438"/>
    <w:rsid w:val="002F708C"/>
    <w:rsid w:val="00303080"/>
    <w:rsid w:val="00305D85"/>
    <w:rsid w:val="003062EF"/>
    <w:rsid w:val="00313809"/>
    <w:rsid w:val="0031403B"/>
    <w:rsid w:val="00315191"/>
    <w:rsid w:val="00315F23"/>
    <w:rsid w:val="003318D7"/>
    <w:rsid w:val="00331C74"/>
    <w:rsid w:val="00331CD0"/>
    <w:rsid w:val="003321BA"/>
    <w:rsid w:val="00333235"/>
    <w:rsid w:val="00334AAB"/>
    <w:rsid w:val="00334E92"/>
    <w:rsid w:val="003363A2"/>
    <w:rsid w:val="003363C5"/>
    <w:rsid w:val="00337988"/>
    <w:rsid w:val="003379FB"/>
    <w:rsid w:val="00340875"/>
    <w:rsid w:val="003418EB"/>
    <w:rsid w:val="00344B09"/>
    <w:rsid w:val="003459E4"/>
    <w:rsid w:val="00350139"/>
    <w:rsid w:val="00351AE2"/>
    <w:rsid w:val="00356B46"/>
    <w:rsid w:val="0036228F"/>
    <w:rsid w:val="00362E2C"/>
    <w:rsid w:val="00365E42"/>
    <w:rsid w:val="003700A5"/>
    <w:rsid w:val="00382589"/>
    <w:rsid w:val="00384D0F"/>
    <w:rsid w:val="0039156B"/>
    <w:rsid w:val="003959F5"/>
    <w:rsid w:val="003A2032"/>
    <w:rsid w:val="003A2C88"/>
    <w:rsid w:val="003A5BB6"/>
    <w:rsid w:val="003A5EBA"/>
    <w:rsid w:val="003A64B8"/>
    <w:rsid w:val="003B58EC"/>
    <w:rsid w:val="003C118A"/>
    <w:rsid w:val="003C4CF2"/>
    <w:rsid w:val="003D0F53"/>
    <w:rsid w:val="003D11D3"/>
    <w:rsid w:val="003D3BAF"/>
    <w:rsid w:val="003D5166"/>
    <w:rsid w:val="003D6291"/>
    <w:rsid w:val="003E0CE2"/>
    <w:rsid w:val="003E19AC"/>
    <w:rsid w:val="003E22D7"/>
    <w:rsid w:val="003E38DE"/>
    <w:rsid w:val="003E5395"/>
    <w:rsid w:val="003F1C9B"/>
    <w:rsid w:val="003F288B"/>
    <w:rsid w:val="003F4B58"/>
    <w:rsid w:val="003F562D"/>
    <w:rsid w:val="00403B5A"/>
    <w:rsid w:val="00406AA3"/>
    <w:rsid w:val="00406B30"/>
    <w:rsid w:val="0040752A"/>
    <w:rsid w:val="004141BB"/>
    <w:rsid w:val="00414D1D"/>
    <w:rsid w:val="00415709"/>
    <w:rsid w:val="00417E16"/>
    <w:rsid w:val="0042280A"/>
    <w:rsid w:val="00425405"/>
    <w:rsid w:val="00426B9D"/>
    <w:rsid w:val="0043771F"/>
    <w:rsid w:val="00444DB9"/>
    <w:rsid w:val="00452299"/>
    <w:rsid w:val="004611AE"/>
    <w:rsid w:val="00462FB6"/>
    <w:rsid w:val="004641D0"/>
    <w:rsid w:val="00464F9A"/>
    <w:rsid w:val="00470564"/>
    <w:rsid w:val="004737FC"/>
    <w:rsid w:val="00473C4E"/>
    <w:rsid w:val="004760A5"/>
    <w:rsid w:val="0048102E"/>
    <w:rsid w:val="004828C3"/>
    <w:rsid w:val="00492502"/>
    <w:rsid w:val="0049773F"/>
    <w:rsid w:val="004A194C"/>
    <w:rsid w:val="004A1BF2"/>
    <w:rsid w:val="004A3539"/>
    <w:rsid w:val="004A3F22"/>
    <w:rsid w:val="004B64CA"/>
    <w:rsid w:val="004C0127"/>
    <w:rsid w:val="004C22B4"/>
    <w:rsid w:val="004C5782"/>
    <w:rsid w:val="004C5CB1"/>
    <w:rsid w:val="004C7087"/>
    <w:rsid w:val="004D34DA"/>
    <w:rsid w:val="004D6828"/>
    <w:rsid w:val="004E4D8C"/>
    <w:rsid w:val="004F2AE5"/>
    <w:rsid w:val="004F2D4B"/>
    <w:rsid w:val="004F3BB8"/>
    <w:rsid w:val="004F419E"/>
    <w:rsid w:val="004F526D"/>
    <w:rsid w:val="004F73AE"/>
    <w:rsid w:val="004F7576"/>
    <w:rsid w:val="00503D07"/>
    <w:rsid w:val="00511658"/>
    <w:rsid w:val="00515657"/>
    <w:rsid w:val="0053340F"/>
    <w:rsid w:val="00535A68"/>
    <w:rsid w:val="00535B95"/>
    <w:rsid w:val="00541337"/>
    <w:rsid w:val="0054484C"/>
    <w:rsid w:val="005554BB"/>
    <w:rsid w:val="0055553E"/>
    <w:rsid w:val="00562B10"/>
    <w:rsid w:val="00563C0A"/>
    <w:rsid w:val="005668FD"/>
    <w:rsid w:val="00566F98"/>
    <w:rsid w:val="00573BFB"/>
    <w:rsid w:val="005771D9"/>
    <w:rsid w:val="00580CD4"/>
    <w:rsid w:val="00581DDD"/>
    <w:rsid w:val="0058399D"/>
    <w:rsid w:val="00583F4D"/>
    <w:rsid w:val="00587B69"/>
    <w:rsid w:val="00592391"/>
    <w:rsid w:val="00593735"/>
    <w:rsid w:val="00594FB1"/>
    <w:rsid w:val="00595CD3"/>
    <w:rsid w:val="00595F8B"/>
    <w:rsid w:val="005B13CB"/>
    <w:rsid w:val="005B6953"/>
    <w:rsid w:val="005C0151"/>
    <w:rsid w:val="005D05D4"/>
    <w:rsid w:val="005D3B42"/>
    <w:rsid w:val="005D3DB7"/>
    <w:rsid w:val="005D5E0B"/>
    <w:rsid w:val="005D7846"/>
    <w:rsid w:val="005E430A"/>
    <w:rsid w:val="005E6206"/>
    <w:rsid w:val="005F28A8"/>
    <w:rsid w:val="00600717"/>
    <w:rsid w:val="00600F9B"/>
    <w:rsid w:val="0060468D"/>
    <w:rsid w:val="006067F5"/>
    <w:rsid w:val="00612203"/>
    <w:rsid w:val="00613843"/>
    <w:rsid w:val="0061630B"/>
    <w:rsid w:val="00617F06"/>
    <w:rsid w:val="006260D9"/>
    <w:rsid w:val="0063210B"/>
    <w:rsid w:val="0063780F"/>
    <w:rsid w:val="006403A9"/>
    <w:rsid w:val="00644C26"/>
    <w:rsid w:val="006468EF"/>
    <w:rsid w:val="0065146B"/>
    <w:rsid w:val="006548F8"/>
    <w:rsid w:val="006551E3"/>
    <w:rsid w:val="00657346"/>
    <w:rsid w:val="00666479"/>
    <w:rsid w:val="00670A11"/>
    <w:rsid w:val="00670C22"/>
    <w:rsid w:val="00676294"/>
    <w:rsid w:val="006768DD"/>
    <w:rsid w:val="00681F55"/>
    <w:rsid w:val="006962AF"/>
    <w:rsid w:val="006A46CF"/>
    <w:rsid w:val="006B2827"/>
    <w:rsid w:val="006B7FD7"/>
    <w:rsid w:val="006C02E4"/>
    <w:rsid w:val="006C5169"/>
    <w:rsid w:val="006D592C"/>
    <w:rsid w:val="006D5A17"/>
    <w:rsid w:val="006E1A1E"/>
    <w:rsid w:val="006E1CAB"/>
    <w:rsid w:val="006E311B"/>
    <w:rsid w:val="006E5F35"/>
    <w:rsid w:val="006F5128"/>
    <w:rsid w:val="006F531A"/>
    <w:rsid w:val="006F6F48"/>
    <w:rsid w:val="00701AAB"/>
    <w:rsid w:val="00704C1F"/>
    <w:rsid w:val="00705653"/>
    <w:rsid w:val="00705E98"/>
    <w:rsid w:val="007100F2"/>
    <w:rsid w:val="00713A10"/>
    <w:rsid w:val="00714EB2"/>
    <w:rsid w:val="00725D2E"/>
    <w:rsid w:val="007324E6"/>
    <w:rsid w:val="00732E6C"/>
    <w:rsid w:val="00735FB9"/>
    <w:rsid w:val="00742EB4"/>
    <w:rsid w:val="007510B1"/>
    <w:rsid w:val="00751DE9"/>
    <w:rsid w:val="00756A51"/>
    <w:rsid w:val="0076244F"/>
    <w:rsid w:val="00763427"/>
    <w:rsid w:val="00764AE9"/>
    <w:rsid w:val="00765A63"/>
    <w:rsid w:val="00770FD8"/>
    <w:rsid w:val="007710FA"/>
    <w:rsid w:val="00772D1C"/>
    <w:rsid w:val="00777D06"/>
    <w:rsid w:val="007813E1"/>
    <w:rsid w:val="00782F34"/>
    <w:rsid w:val="00786DDC"/>
    <w:rsid w:val="00792A48"/>
    <w:rsid w:val="007A16ED"/>
    <w:rsid w:val="007A25FB"/>
    <w:rsid w:val="007A471D"/>
    <w:rsid w:val="007A70EB"/>
    <w:rsid w:val="007B423E"/>
    <w:rsid w:val="007B4546"/>
    <w:rsid w:val="007B5E95"/>
    <w:rsid w:val="007C1503"/>
    <w:rsid w:val="007D2FD5"/>
    <w:rsid w:val="007E004E"/>
    <w:rsid w:val="007F22E0"/>
    <w:rsid w:val="008134A3"/>
    <w:rsid w:val="00816EA1"/>
    <w:rsid w:val="008217FC"/>
    <w:rsid w:val="00822968"/>
    <w:rsid w:val="00822C90"/>
    <w:rsid w:val="00823239"/>
    <w:rsid w:val="008242B3"/>
    <w:rsid w:val="008252AA"/>
    <w:rsid w:val="008320C6"/>
    <w:rsid w:val="00840107"/>
    <w:rsid w:val="00846123"/>
    <w:rsid w:val="00850AE3"/>
    <w:rsid w:val="00853F66"/>
    <w:rsid w:val="00854736"/>
    <w:rsid w:val="00855E7A"/>
    <w:rsid w:val="00856E7B"/>
    <w:rsid w:val="0086090E"/>
    <w:rsid w:val="00863219"/>
    <w:rsid w:val="008637CE"/>
    <w:rsid w:val="00863C71"/>
    <w:rsid w:val="00864C85"/>
    <w:rsid w:val="00865508"/>
    <w:rsid w:val="00867648"/>
    <w:rsid w:val="00874B4A"/>
    <w:rsid w:val="008770DF"/>
    <w:rsid w:val="008832CC"/>
    <w:rsid w:val="00884CC6"/>
    <w:rsid w:val="00886B75"/>
    <w:rsid w:val="008900DF"/>
    <w:rsid w:val="00890173"/>
    <w:rsid w:val="0089158B"/>
    <w:rsid w:val="008A32BE"/>
    <w:rsid w:val="008A4FC9"/>
    <w:rsid w:val="008B0507"/>
    <w:rsid w:val="008B324B"/>
    <w:rsid w:val="008B47D4"/>
    <w:rsid w:val="008B5FB3"/>
    <w:rsid w:val="008B7302"/>
    <w:rsid w:val="008C0C23"/>
    <w:rsid w:val="008C343E"/>
    <w:rsid w:val="008C4E21"/>
    <w:rsid w:val="008C75D6"/>
    <w:rsid w:val="008D2DC2"/>
    <w:rsid w:val="008D7AA9"/>
    <w:rsid w:val="008D7E82"/>
    <w:rsid w:val="008D7FED"/>
    <w:rsid w:val="008E1CFB"/>
    <w:rsid w:val="008E3446"/>
    <w:rsid w:val="008E5D23"/>
    <w:rsid w:val="008E6459"/>
    <w:rsid w:val="008E79AD"/>
    <w:rsid w:val="008F00B2"/>
    <w:rsid w:val="008F0E6E"/>
    <w:rsid w:val="008F412E"/>
    <w:rsid w:val="008F570E"/>
    <w:rsid w:val="00902F7E"/>
    <w:rsid w:val="0090589D"/>
    <w:rsid w:val="0091119B"/>
    <w:rsid w:val="00915405"/>
    <w:rsid w:val="009176E8"/>
    <w:rsid w:val="00920392"/>
    <w:rsid w:val="00920D73"/>
    <w:rsid w:val="00922D91"/>
    <w:rsid w:val="00923E3F"/>
    <w:rsid w:val="009244E9"/>
    <w:rsid w:val="009351FD"/>
    <w:rsid w:val="0093742B"/>
    <w:rsid w:val="00941CF0"/>
    <w:rsid w:val="009540F1"/>
    <w:rsid w:val="00955C00"/>
    <w:rsid w:val="00956D00"/>
    <w:rsid w:val="00960185"/>
    <w:rsid w:val="009608B4"/>
    <w:rsid w:val="00961126"/>
    <w:rsid w:val="00963E4D"/>
    <w:rsid w:val="00966605"/>
    <w:rsid w:val="00970807"/>
    <w:rsid w:val="0097419B"/>
    <w:rsid w:val="00974EA6"/>
    <w:rsid w:val="00977EAE"/>
    <w:rsid w:val="00997680"/>
    <w:rsid w:val="009A0B4A"/>
    <w:rsid w:val="009A3756"/>
    <w:rsid w:val="009A4A25"/>
    <w:rsid w:val="009A7C3E"/>
    <w:rsid w:val="009B129B"/>
    <w:rsid w:val="009B6516"/>
    <w:rsid w:val="009C2B15"/>
    <w:rsid w:val="009D1561"/>
    <w:rsid w:val="009D171C"/>
    <w:rsid w:val="009D34B5"/>
    <w:rsid w:val="009D5F56"/>
    <w:rsid w:val="009E0010"/>
    <w:rsid w:val="009E0DDC"/>
    <w:rsid w:val="009E1D8C"/>
    <w:rsid w:val="009E4822"/>
    <w:rsid w:val="009E4EAC"/>
    <w:rsid w:val="009F04A2"/>
    <w:rsid w:val="009F1DB1"/>
    <w:rsid w:val="009F29C1"/>
    <w:rsid w:val="009F3EC9"/>
    <w:rsid w:val="009F52F0"/>
    <w:rsid w:val="009F6B6F"/>
    <w:rsid w:val="00A046D7"/>
    <w:rsid w:val="00A051B3"/>
    <w:rsid w:val="00A1000A"/>
    <w:rsid w:val="00A115AF"/>
    <w:rsid w:val="00A24E3D"/>
    <w:rsid w:val="00A30C06"/>
    <w:rsid w:val="00A46771"/>
    <w:rsid w:val="00A529D9"/>
    <w:rsid w:val="00A54E30"/>
    <w:rsid w:val="00A5772A"/>
    <w:rsid w:val="00A6104E"/>
    <w:rsid w:val="00A65A97"/>
    <w:rsid w:val="00A71340"/>
    <w:rsid w:val="00A750E2"/>
    <w:rsid w:val="00A875A2"/>
    <w:rsid w:val="00A87D70"/>
    <w:rsid w:val="00A90EF3"/>
    <w:rsid w:val="00A91E07"/>
    <w:rsid w:val="00A968A5"/>
    <w:rsid w:val="00AB595B"/>
    <w:rsid w:val="00AC0C81"/>
    <w:rsid w:val="00AC2F3F"/>
    <w:rsid w:val="00AC73C1"/>
    <w:rsid w:val="00AD2367"/>
    <w:rsid w:val="00AD2AFB"/>
    <w:rsid w:val="00AD4B4C"/>
    <w:rsid w:val="00AD5C71"/>
    <w:rsid w:val="00AD6743"/>
    <w:rsid w:val="00AD67B6"/>
    <w:rsid w:val="00AD7299"/>
    <w:rsid w:val="00AD7509"/>
    <w:rsid w:val="00AD77D1"/>
    <w:rsid w:val="00AD7810"/>
    <w:rsid w:val="00AE2833"/>
    <w:rsid w:val="00AF5778"/>
    <w:rsid w:val="00B004FC"/>
    <w:rsid w:val="00B05BEF"/>
    <w:rsid w:val="00B06D17"/>
    <w:rsid w:val="00B10585"/>
    <w:rsid w:val="00B11EAB"/>
    <w:rsid w:val="00B15B6B"/>
    <w:rsid w:val="00B21923"/>
    <w:rsid w:val="00B34D50"/>
    <w:rsid w:val="00B368FD"/>
    <w:rsid w:val="00B3692F"/>
    <w:rsid w:val="00B37EBF"/>
    <w:rsid w:val="00B44775"/>
    <w:rsid w:val="00B45628"/>
    <w:rsid w:val="00B52759"/>
    <w:rsid w:val="00B544D4"/>
    <w:rsid w:val="00B54D73"/>
    <w:rsid w:val="00B54DA1"/>
    <w:rsid w:val="00B60F38"/>
    <w:rsid w:val="00B62BE2"/>
    <w:rsid w:val="00B64ABC"/>
    <w:rsid w:val="00B6662F"/>
    <w:rsid w:val="00B67B8C"/>
    <w:rsid w:val="00B721EC"/>
    <w:rsid w:val="00B8031D"/>
    <w:rsid w:val="00B810F0"/>
    <w:rsid w:val="00B87E6A"/>
    <w:rsid w:val="00B90208"/>
    <w:rsid w:val="00B93363"/>
    <w:rsid w:val="00B94FA9"/>
    <w:rsid w:val="00B97ADB"/>
    <w:rsid w:val="00BA3975"/>
    <w:rsid w:val="00BA3CDB"/>
    <w:rsid w:val="00BA5F1E"/>
    <w:rsid w:val="00BB4B2B"/>
    <w:rsid w:val="00BB50F0"/>
    <w:rsid w:val="00BB6B12"/>
    <w:rsid w:val="00BC5C98"/>
    <w:rsid w:val="00BD0672"/>
    <w:rsid w:val="00BD07C9"/>
    <w:rsid w:val="00BD5484"/>
    <w:rsid w:val="00BD5CCC"/>
    <w:rsid w:val="00BE312F"/>
    <w:rsid w:val="00BE534D"/>
    <w:rsid w:val="00BE58C6"/>
    <w:rsid w:val="00BE7391"/>
    <w:rsid w:val="00BF4BD8"/>
    <w:rsid w:val="00C03EF1"/>
    <w:rsid w:val="00C06629"/>
    <w:rsid w:val="00C0663C"/>
    <w:rsid w:val="00C13A41"/>
    <w:rsid w:val="00C2112B"/>
    <w:rsid w:val="00C23C40"/>
    <w:rsid w:val="00C34047"/>
    <w:rsid w:val="00C34D12"/>
    <w:rsid w:val="00C34F30"/>
    <w:rsid w:val="00C413DB"/>
    <w:rsid w:val="00C459F0"/>
    <w:rsid w:val="00C46222"/>
    <w:rsid w:val="00C50567"/>
    <w:rsid w:val="00C50B74"/>
    <w:rsid w:val="00C51136"/>
    <w:rsid w:val="00C5546D"/>
    <w:rsid w:val="00C606CB"/>
    <w:rsid w:val="00C60BC9"/>
    <w:rsid w:val="00C61A67"/>
    <w:rsid w:val="00C62CCF"/>
    <w:rsid w:val="00C670D2"/>
    <w:rsid w:val="00C82A1D"/>
    <w:rsid w:val="00C83AEE"/>
    <w:rsid w:val="00C86B9F"/>
    <w:rsid w:val="00C925FC"/>
    <w:rsid w:val="00C93633"/>
    <w:rsid w:val="00C95208"/>
    <w:rsid w:val="00CA292A"/>
    <w:rsid w:val="00CA40E8"/>
    <w:rsid w:val="00CA6E14"/>
    <w:rsid w:val="00CB4074"/>
    <w:rsid w:val="00CC7ADB"/>
    <w:rsid w:val="00CE0FD8"/>
    <w:rsid w:val="00CE107E"/>
    <w:rsid w:val="00CE13F9"/>
    <w:rsid w:val="00CE39ED"/>
    <w:rsid w:val="00CE5C99"/>
    <w:rsid w:val="00D06B01"/>
    <w:rsid w:val="00D11EE5"/>
    <w:rsid w:val="00D155F8"/>
    <w:rsid w:val="00D21C75"/>
    <w:rsid w:val="00D2262A"/>
    <w:rsid w:val="00D23F22"/>
    <w:rsid w:val="00D26785"/>
    <w:rsid w:val="00D272A6"/>
    <w:rsid w:val="00D31C77"/>
    <w:rsid w:val="00D3215B"/>
    <w:rsid w:val="00D32EE4"/>
    <w:rsid w:val="00D33695"/>
    <w:rsid w:val="00D345BA"/>
    <w:rsid w:val="00D35217"/>
    <w:rsid w:val="00D35848"/>
    <w:rsid w:val="00D35CAE"/>
    <w:rsid w:val="00D37893"/>
    <w:rsid w:val="00D41128"/>
    <w:rsid w:val="00D502BB"/>
    <w:rsid w:val="00D51ABE"/>
    <w:rsid w:val="00D5425D"/>
    <w:rsid w:val="00D55DC4"/>
    <w:rsid w:val="00D702BB"/>
    <w:rsid w:val="00D70B15"/>
    <w:rsid w:val="00D72399"/>
    <w:rsid w:val="00D76ACE"/>
    <w:rsid w:val="00D76D88"/>
    <w:rsid w:val="00D82DD7"/>
    <w:rsid w:val="00D8578F"/>
    <w:rsid w:val="00D91D82"/>
    <w:rsid w:val="00DA1239"/>
    <w:rsid w:val="00DA417E"/>
    <w:rsid w:val="00DA511E"/>
    <w:rsid w:val="00DA7429"/>
    <w:rsid w:val="00DB074C"/>
    <w:rsid w:val="00DB096B"/>
    <w:rsid w:val="00DB67ED"/>
    <w:rsid w:val="00DC47EE"/>
    <w:rsid w:val="00DC6066"/>
    <w:rsid w:val="00DC6FEB"/>
    <w:rsid w:val="00DD0690"/>
    <w:rsid w:val="00DD0C8C"/>
    <w:rsid w:val="00DD1677"/>
    <w:rsid w:val="00DD310A"/>
    <w:rsid w:val="00DD34AA"/>
    <w:rsid w:val="00DD416A"/>
    <w:rsid w:val="00DE076C"/>
    <w:rsid w:val="00DE142E"/>
    <w:rsid w:val="00DE50F3"/>
    <w:rsid w:val="00E02791"/>
    <w:rsid w:val="00E129C0"/>
    <w:rsid w:val="00E1561C"/>
    <w:rsid w:val="00E15B6F"/>
    <w:rsid w:val="00E23351"/>
    <w:rsid w:val="00E273ED"/>
    <w:rsid w:val="00E30252"/>
    <w:rsid w:val="00E45A82"/>
    <w:rsid w:val="00E501BD"/>
    <w:rsid w:val="00E50587"/>
    <w:rsid w:val="00E50805"/>
    <w:rsid w:val="00E52FD3"/>
    <w:rsid w:val="00E60FC8"/>
    <w:rsid w:val="00E625B3"/>
    <w:rsid w:val="00E64390"/>
    <w:rsid w:val="00E665A9"/>
    <w:rsid w:val="00E7142F"/>
    <w:rsid w:val="00E71A44"/>
    <w:rsid w:val="00E74124"/>
    <w:rsid w:val="00E75DD2"/>
    <w:rsid w:val="00E76B7E"/>
    <w:rsid w:val="00E80C4B"/>
    <w:rsid w:val="00E82AE3"/>
    <w:rsid w:val="00E82DC9"/>
    <w:rsid w:val="00E85FAD"/>
    <w:rsid w:val="00E90229"/>
    <w:rsid w:val="00E92E98"/>
    <w:rsid w:val="00E93806"/>
    <w:rsid w:val="00E95CB1"/>
    <w:rsid w:val="00EA13BE"/>
    <w:rsid w:val="00EA174F"/>
    <w:rsid w:val="00EA3E2F"/>
    <w:rsid w:val="00EA62BF"/>
    <w:rsid w:val="00EA6697"/>
    <w:rsid w:val="00EA79C3"/>
    <w:rsid w:val="00EB401A"/>
    <w:rsid w:val="00EB7184"/>
    <w:rsid w:val="00EC497C"/>
    <w:rsid w:val="00ED5A5E"/>
    <w:rsid w:val="00ED64C3"/>
    <w:rsid w:val="00ED69DB"/>
    <w:rsid w:val="00EE3735"/>
    <w:rsid w:val="00EF2B95"/>
    <w:rsid w:val="00EF3252"/>
    <w:rsid w:val="00EF3B21"/>
    <w:rsid w:val="00F00ED3"/>
    <w:rsid w:val="00F0247C"/>
    <w:rsid w:val="00F05C87"/>
    <w:rsid w:val="00F077A0"/>
    <w:rsid w:val="00F13305"/>
    <w:rsid w:val="00F14139"/>
    <w:rsid w:val="00F155AD"/>
    <w:rsid w:val="00F15E23"/>
    <w:rsid w:val="00F1688E"/>
    <w:rsid w:val="00F24624"/>
    <w:rsid w:val="00F24FF8"/>
    <w:rsid w:val="00F27CE9"/>
    <w:rsid w:val="00F31B60"/>
    <w:rsid w:val="00F32BFD"/>
    <w:rsid w:val="00F32F57"/>
    <w:rsid w:val="00F333C9"/>
    <w:rsid w:val="00F414B6"/>
    <w:rsid w:val="00F41C44"/>
    <w:rsid w:val="00F45E22"/>
    <w:rsid w:val="00F47ADC"/>
    <w:rsid w:val="00F55183"/>
    <w:rsid w:val="00F55754"/>
    <w:rsid w:val="00F56A40"/>
    <w:rsid w:val="00F66B4C"/>
    <w:rsid w:val="00F72894"/>
    <w:rsid w:val="00F73D79"/>
    <w:rsid w:val="00F75A1D"/>
    <w:rsid w:val="00F802B2"/>
    <w:rsid w:val="00F81437"/>
    <w:rsid w:val="00F84427"/>
    <w:rsid w:val="00F84C5C"/>
    <w:rsid w:val="00F855A5"/>
    <w:rsid w:val="00F86941"/>
    <w:rsid w:val="00F96D01"/>
    <w:rsid w:val="00F971B6"/>
    <w:rsid w:val="00FB3AA1"/>
    <w:rsid w:val="00FB7199"/>
    <w:rsid w:val="00FD0271"/>
    <w:rsid w:val="00FD197B"/>
    <w:rsid w:val="00FD4953"/>
    <w:rsid w:val="00FD6750"/>
    <w:rsid w:val="00FD6933"/>
    <w:rsid w:val="00FD7CF0"/>
    <w:rsid w:val="00FE050C"/>
    <w:rsid w:val="00FF5246"/>
    <w:rsid w:val="00FF6AA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11401"/>
  <w15:chartTrackingRefBased/>
  <w15:docId w15:val="{72BC8A6D-3ED6-414D-A357-F61557B1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46B"/>
    <w:rPr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3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12D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rsid w:val="001612D7"/>
    <w:pPr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1"/>
    <w:qFormat/>
    <w:rsid w:val="001612D7"/>
    <w:rPr>
      <w:lang w:val="en-US"/>
    </w:rPr>
  </w:style>
  <w:style w:type="paragraph" w:styleId="NormalWeb">
    <w:name w:val="Normal (Web)"/>
    <w:basedOn w:val="Normal"/>
    <w:uiPriority w:val="99"/>
    <w:unhideWhenUsed/>
    <w:rsid w:val="00161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612D7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D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2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880"/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7B423E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B423E"/>
    <w:rPr>
      <w:rFonts w:ascii="Carlito" w:eastAsia="Carlito" w:hAnsi="Carlito" w:cs="Carlito"/>
      <w:sz w:val="24"/>
      <w:szCs w:val="24"/>
      <w:lang w:val="en-US"/>
    </w:rPr>
  </w:style>
  <w:style w:type="character" w:styleId="Emphasis">
    <w:name w:val="Emphasis"/>
    <w:basedOn w:val="DefaultParagraphFont"/>
    <w:qFormat/>
    <w:rsid w:val="00C86B9F"/>
    <w:rPr>
      <w:i/>
      <w:iCs/>
    </w:rPr>
  </w:style>
  <w:style w:type="character" w:customStyle="1" w:styleId="line-clamp-1">
    <w:name w:val="line-clamp-1"/>
    <w:basedOn w:val="DefaultParagraphFont"/>
    <w:rsid w:val="00470564"/>
  </w:style>
  <w:style w:type="character" w:customStyle="1" w:styleId="overflow-hidden">
    <w:name w:val="overflow-hidden"/>
    <w:basedOn w:val="DefaultParagraphFont"/>
    <w:rsid w:val="007B5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5E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5E95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5E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5E95"/>
    <w:rPr>
      <w:rFonts w:ascii="Arial" w:eastAsia="Times New Roman" w:hAnsi="Arial" w:cs="Arial"/>
      <w:vanish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770F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A1E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192736"/>
    <w:rPr>
      <w:bdr w:val="none" w:sz="0" w:space="0" w:color="auto"/>
      <w:vertAlign w:val="baseline"/>
    </w:rPr>
  </w:style>
  <w:style w:type="character" w:customStyle="1" w:styleId="documentskn-mlk8txtBoldCharacter">
    <w:name w:val="document_skn-mlk8_txtBold Character"/>
    <w:basedOn w:val="DefaultParagraphFont"/>
    <w:rsid w:val="00192736"/>
    <w:rPr>
      <w:b/>
      <w:bCs/>
    </w:rPr>
  </w:style>
  <w:style w:type="character" w:customStyle="1" w:styleId="documentbeforecolonspace">
    <w:name w:val="document_beforecolonspace"/>
    <w:basedOn w:val="DefaultParagraphFont"/>
    <w:rsid w:val="00192736"/>
    <w:rPr>
      <w:vanish/>
    </w:rPr>
  </w:style>
  <w:style w:type="character" w:customStyle="1" w:styleId="documentskn-mlk8parentContainerright-box">
    <w:name w:val="document_skn-mlk8_parentContainer_right-box"/>
    <w:basedOn w:val="DefaultParagraphFont"/>
    <w:rsid w:val="00192736"/>
  </w:style>
  <w:style w:type="paragraph" w:customStyle="1" w:styleId="documentskn-mlk8dispBlock">
    <w:name w:val="document_skn-mlk8_dispBlock"/>
    <w:basedOn w:val="Normal"/>
    <w:rsid w:val="00192736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92736"/>
    <w:pPr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ocumentaddressicoTxt">
    <w:name w:val="document_address_icoTxt"/>
    <w:basedOn w:val="DefaultParagraphFont"/>
    <w:rsid w:val="00192736"/>
  </w:style>
  <w:style w:type="table" w:customStyle="1" w:styleId="documentskn-mlk8address">
    <w:name w:val="document_skn-mlk8_address"/>
    <w:basedOn w:val="TableNormal"/>
    <w:rsid w:val="001927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character" w:customStyle="1" w:styleId="documentleft-boxskillpaddedline">
    <w:name w:val="document_left-box_skill_paddedline"/>
    <w:basedOn w:val="DefaultParagraphFont"/>
    <w:rsid w:val="00084A39"/>
  </w:style>
  <w:style w:type="paragraph" w:customStyle="1" w:styleId="divdocumentulli">
    <w:name w:val="div_document_ul_li"/>
    <w:basedOn w:val="Normal"/>
    <w:rsid w:val="00084A39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">
    <w:name w:val="p"/>
    <w:basedOn w:val="Normal"/>
    <w:rsid w:val="00084A39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08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805"/>
    <w:rPr>
      <w:lang w:val="en-US"/>
    </w:rPr>
  </w:style>
  <w:style w:type="paragraph" w:styleId="Title">
    <w:name w:val="Title"/>
    <w:basedOn w:val="Normal"/>
    <w:link w:val="TitleChar"/>
    <w:uiPriority w:val="10"/>
    <w:qFormat/>
    <w:rsid w:val="00F81437"/>
    <w:pPr>
      <w:widowControl w:val="0"/>
      <w:autoSpaceDE w:val="0"/>
      <w:autoSpaceDN w:val="0"/>
      <w:spacing w:before="64" w:after="0" w:line="240" w:lineRule="auto"/>
      <w:ind w:left="22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8143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30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40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3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18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8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9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5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6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6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0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4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6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9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5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8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4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9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9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7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6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1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4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1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2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6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3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2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5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3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2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8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1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9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1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7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2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7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5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1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7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3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5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1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7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3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2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8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0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1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5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9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2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1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8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0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2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5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4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1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8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7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6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2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4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6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7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0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7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3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7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6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4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3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9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7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4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6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2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0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9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1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5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6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8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9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83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23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9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44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9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5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7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6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6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7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4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5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7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3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4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4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3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5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4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9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0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1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0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6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0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4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8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4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9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5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2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2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1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sit.005@gmail.com" TargetMode="External"/><Relationship Id="rId13" Type="http://schemas.openxmlformats.org/officeDocument/2006/relationships/image" Target="media/image2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bdulbahmad?utm_source=share&amp;utm_campaign=share_via&amp;utm_content=profile&amp;utm_medium=ios_ap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basit.00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dulbahmad?utm_source=share&amp;utm_campaign=share_via&amp;utm_content=profile&amp;utm_medium=ios_app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31EC6-DB85-4F20-A3CA-9669FDA54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584</Words>
  <Characters>3333</Characters>
  <Application>Microsoft Office Word</Application>
  <DocSecurity>8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</dc:creator>
  <cp:keywords/>
  <dc:description/>
  <cp:lastModifiedBy>Abdul Basit Ahmad</cp:lastModifiedBy>
  <cp:revision>2</cp:revision>
  <dcterms:created xsi:type="dcterms:W3CDTF">2025-09-19T05:41:00Z</dcterms:created>
  <dcterms:modified xsi:type="dcterms:W3CDTF">2025-09-19T05:41:00Z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75f09fc4-425e-4f2d-a54c-3d446a5ce77f</vt:lpwstr>
  </property>
</Properties>
</file>